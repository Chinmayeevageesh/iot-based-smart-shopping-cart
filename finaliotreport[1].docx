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634B1" w14:textId="77777777" w:rsidR="006138AA" w:rsidRDefault="005D08EE">
      <w:pPr>
        <w:pStyle w:val="Heading1"/>
        <w:spacing w:line="360" w:lineRule="auto"/>
      </w:pPr>
      <w:r>
        <w:t>RV UNIVERSITY, BENGALURU</w:t>
      </w:r>
    </w:p>
    <w:p w14:paraId="4F606A5A" w14:textId="77777777" w:rsidR="006138AA" w:rsidRDefault="005D08EE">
      <w:pPr>
        <w:spacing w:before="391" w:line="360" w:lineRule="auto"/>
        <w:ind w:right="579"/>
        <w:jc w:val="center"/>
        <w:rPr>
          <w:b/>
          <w:sz w:val="26"/>
          <w:szCs w:val="26"/>
        </w:rPr>
      </w:pPr>
      <w:r>
        <w:rPr>
          <w:b/>
          <w:sz w:val="26"/>
          <w:szCs w:val="26"/>
        </w:rPr>
        <w:t>SCHOOL OF COMPUTER SCIENCE AND ENGINEERING</w:t>
      </w:r>
    </w:p>
    <w:p w14:paraId="40DCE8DE" w14:textId="77777777" w:rsidR="006138AA" w:rsidRDefault="005D08EE">
      <w:pPr>
        <w:spacing w:before="65" w:line="360" w:lineRule="auto"/>
        <w:rPr>
          <w:b/>
          <w:color w:val="000000"/>
          <w:sz w:val="20"/>
          <w:szCs w:val="20"/>
        </w:rPr>
      </w:pPr>
      <w:r>
        <w:rPr>
          <w:noProof/>
        </w:rPr>
        <w:drawing>
          <wp:anchor distT="0" distB="0" distL="0" distR="0" simplePos="0" relativeHeight="251658240" behindDoc="0" locked="0" layoutInCell="1" allowOverlap="1" wp14:anchorId="412A3F84" wp14:editId="0CD37343">
            <wp:simplePos x="0" y="0"/>
            <wp:positionH relativeFrom="column">
              <wp:posOffset>1841500</wp:posOffset>
            </wp:positionH>
            <wp:positionV relativeFrom="paragraph">
              <wp:posOffset>202565</wp:posOffset>
            </wp:positionV>
            <wp:extent cx="2125345" cy="1078865"/>
            <wp:effectExtent l="0" t="0" r="0" b="0"/>
            <wp:wrapTopAndBottom/>
            <wp:docPr id="22" name="image1.png"/>
            <wp:cNvGraphicFramePr/>
            <a:graphic xmlns:a="http://schemas.openxmlformats.org/drawingml/2006/main">
              <a:graphicData uri="http://schemas.openxmlformats.org/drawingml/2006/picture">
                <pic:pic xmlns:pic="http://schemas.openxmlformats.org/drawingml/2006/picture">
                  <pic:nvPicPr>
                    <pic:cNvPr id="22" name="image1.png"/>
                    <pic:cNvPicPr preferRelativeResize="0"/>
                  </pic:nvPicPr>
                  <pic:blipFill>
                    <a:blip r:embed="rId8"/>
                    <a:srcRect/>
                    <a:stretch>
                      <a:fillRect/>
                    </a:stretch>
                  </pic:blipFill>
                  <pic:spPr>
                    <a:xfrm>
                      <a:off x="0" y="0"/>
                      <a:ext cx="2125427" cy="1078992"/>
                    </a:xfrm>
                    <a:prstGeom prst="rect">
                      <a:avLst/>
                    </a:prstGeom>
                  </pic:spPr>
                </pic:pic>
              </a:graphicData>
            </a:graphic>
          </wp:anchor>
        </w:drawing>
      </w:r>
    </w:p>
    <w:p w14:paraId="75DE753F" w14:textId="77777777" w:rsidR="006138AA" w:rsidRDefault="006138AA">
      <w:pPr>
        <w:spacing w:before="181" w:line="360" w:lineRule="auto"/>
        <w:rPr>
          <w:b/>
          <w:sz w:val="26"/>
          <w:szCs w:val="26"/>
        </w:rPr>
      </w:pPr>
    </w:p>
    <w:p w14:paraId="7244E19A" w14:textId="77777777" w:rsidR="006138AA" w:rsidRDefault="006138AA">
      <w:pPr>
        <w:spacing w:before="181" w:line="360" w:lineRule="auto"/>
        <w:rPr>
          <w:b/>
          <w:sz w:val="26"/>
          <w:szCs w:val="26"/>
        </w:rPr>
      </w:pPr>
    </w:p>
    <w:p w14:paraId="578FCA8E" w14:textId="77777777" w:rsidR="006138AA" w:rsidRDefault="005D08EE">
      <w:pPr>
        <w:spacing w:line="360" w:lineRule="auto"/>
        <w:ind w:right="579"/>
        <w:jc w:val="center"/>
        <w:rPr>
          <w:sz w:val="32"/>
          <w:szCs w:val="32"/>
        </w:rPr>
      </w:pPr>
      <w:r>
        <w:rPr>
          <w:sz w:val="32"/>
          <w:szCs w:val="32"/>
        </w:rPr>
        <w:t>A Project Report On</w:t>
      </w:r>
    </w:p>
    <w:p w14:paraId="425A7BEF" w14:textId="77777777" w:rsidR="006138AA" w:rsidRDefault="005D08EE">
      <w:pPr>
        <w:spacing w:line="276" w:lineRule="auto"/>
        <w:jc w:val="center"/>
        <w:rPr>
          <w:sz w:val="6"/>
          <w:szCs w:val="6"/>
          <w:u w:val="single"/>
        </w:rPr>
      </w:pPr>
      <w:r>
        <w:rPr>
          <w:sz w:val="32"/>
          <w:szCs w:val="32"/>
          <w:u w:val="single"/>
        </w:rPr>
        <w:t>IoT-Based Smart Pricing and Shopping Assistant</w:t>
      </w:r>
    </w:p>
    <w:p w14:paraId="24514B34" w14:textId="77777777" w:rsidR="006138AA" w:rsidRDefault="006138AA">
      <w:pPr>
        <w:spacing w:before="11" w:line="360" w:lineRule="auto"/>
        <w:rPr>
          <w:b/>
          <w:color w:val="000000"/>
          <w:sz w:val="32"/>
          <w:szCs w:val="32"/>
        </w:rPr>
      </w:pPr>
    </w:p>
    <w:p w14:paraId="5DBED963" w14:textId="77777777" w:rsidR="006138AA" w:rsidRDefault="005D08EE">
      <w:pPr>
        <w:spacing w:line="360" w:lineRule="auto"/>
        <w:ind w:left="12" w:right="592"/>
        <w:jc w:val="center"/>
        <w:rPr>
          <w:sz w:val="32"/>
          <w:szCs w:val="32"/>
        </w:rPr>
      </w:pPr>
      <w:r>
        <w:rPr>
          <w:sz w:val="32"/>
          <w:szCs w:val="32"/>
        </w:rPr>
        <w:t>B.Tech(Honors)</w:t>
      </w:r>
    </w:p>
    <w:p w14:paraId="7DA6A073" w14:textId="77777777" w:rsidR="006138AA" w:rsidRDefault="005D08EE">
      <w:pPr>
        <w:spacing w:before="3" w:line="360" w:lineRule="auto"/>
        <w:ind w:right="579"/>
        <w:jc w:val="center"/>
        <w:rPr>
          <w:sz w:val="32"/>
          <w:szCs w:val="32"/>
        </w:rPr>
      </w:pPr>
      <w:r>
        <w:rPr>
          <w:sz w:val="32"/>
          <w:szCs w:val="32"/>
        </w:rPr>
        <w:t>In</w:t>
      </w:r>
    </w:p>
    <w:p w14:paraId="7C6654C8" w14:textId="77777777" w:rsidR="006138AA" w:rsidRDefault="005D08EE">
      <w:pPr>
        <w:spacing w:before="189" w:line="360" w:lineRule="auto"/>
        <w:ind w:left="991" w:right="1570"/>
        <w:jc w:val="center"/>
        <w:rPr>
          <w:sz w:val="32"/>
          <w:szCs w:val="32"/>
        </w:rPr>
      </w:pPr>
      <w:r>
        <w:rPr>
          <w:sz w:val="32"/>
          <w:szCs w:val="32"/>
        </w:rPr>
        <w:t>School of Computer Science and Engineering Submitted By</w:t>
      </w:r>
    </w:p>
    <w:p w14:paraId="7CCF8A58" w14:textId="77777777" w:rsidR="006138AA" w:rsidRDefault="005D08EE">
      <w:pPr>
        <w:tabs>
          <w:tab w:val="left" w:pos="5872"/>
        </w:tabs>
        <w:spacing w:before="3" w:line="276" w:lineRule="auto"/>
        <w:rPr>
          <w:sz w:val="24"/>
          <w:szCs w:val="24"/>
        </w:rPr>
      </w:pPr>
      <w:r>
        <w:rPr>
          <w:sz w:val="24"/>
          <w:szCs w:val="24"/>
        </w:rPr>
        <w:t xml:space="preserve">                              Team Member 01: 1RUA24CSE0034_ ALFIYA NAAZ </w:t>
      </w:r>
      <w:r>
        <w:rPr>
          <w:sz w:val="28"/>
          <w:szCs w:val="28"/>
        </w:rPr>
        <w:tab/>
      </w:r>
    </w:p>
    <w:p w14:paraId="40FB3E64" w14:textId="77777777" w:rsidR="006138AA" w:rsidRDefault="005D08EE">
      <w:pPr>
        <w:tabs>
          <w:tab w:val="left" w:pos="5872"/>
        </w:tabs>
        <w:spacing w:before="3" w:line="276" w:lineRule="auto"/>
        <w:ind w:left="822"/>
        <w:rPr>
          <w:sz w:val="24"/>
          <w:szCs w:val="24"/>
        </w:rPr>
      </w:pPr>
      <w:r>
        <w:rPr>
          <w:sz w:val="24"/>
          <w:szCs w:val="24"/>
        </w:rPr>
        <w:t xml:space="preserve">                       Team Member 02: 1RUA2CSE0055 _ANITA </w:t>
      </w:r>
    </w:p>
    <w:p w14:paraId="019555E1" w14:textId="77777777" w:rsidR="006138AA" w:rsidRDefault="005D08EE">
      <w:pPr>
        <w:tabs>
          <w:tab w:val="left" w:pos="5872"/>
        </w:tabs>
        <w:spacing w:before="3" w:line="276" w:lineRule="auto"/>
        <w:rPr>
          <w:sz w:val="28"/>
          <w:szCs w:val="28"/>
        </w:rPr>
      </w:pPr>
      <w:r>
        <w:rPr>
          <w:sz w:val="24"/>
          <w:szCs w:val="24"/>
        </w:rPr>
        <w:t xml:space="preserve">                            Team Member 03: 1RUA24CSE0109 _ CHINMAYEE.N.V </w:t>
      </w:r>
      <w:r>
        <w:rPr>
          <w:sz w:val="28"/>
          <w:szCs w:val="28"/>
        </w:rPr>
        <w:tab/>
      </w:r>
    </w:p>
    <w:p w14:paraId="590C3A28" w14:textId="77777777" w:rsidR="006138AA" w:rsidRDefault="005D08EE">
      <w:pPr>
        <w:tabs>
          <w:tab w:val="left" w:pos="5872"/>
        </w:tabs>
        <w:spacing w:before="3" w:line="276" w:lineRule="auto"/>
        <w:rPr>
          <w:color w:val="000000"/>
          <w:sz w:val="32"/>
          <w:szCs w:val="32"/>
        </w:rPr>
      </w:pPr>
      <w:r>
        <w:rPr>
          <w:sz w:val="24"/>
          <w:szCs w:val="24"/>
        </w:rPr>
        <w:t xml:space="preserve">                             Team Member 04: 1RUA24CSE0114 _ DANYATHA.Y.K</w:t>
      </w:r>
      <w:r>
        <w:rPr>
          <w:sz w:val="28"/>
          <w:szCs w:val="28"/>
        </w:rPr>
        <w:tab/>
        <w:t xml:space="preserve"> </w:t>
      </w:r>
    </w:p>
    <w:p w14:paraId="451FEAD2" w14:textId="77777777" w:rsidR="006138AA" w:rsidRDefault="006138AA">
      <w:pPr>
        <w:spacing w:before="14" w:line="360" w:lineRule="auto"/>
        <w:rPr>
          <w:color w:val="000000"/>
          <w:sz w:val="32"/>
          <w:szCs w:val="32"/>
        </w:rPr>
      </w:pPr>
    </w:p>
    <w:p w14:paraId="74805ADE" w14:textId="77777777" w:rsidR="006138AA" w:rsidRDefault="005D08EE">
      <w:pPr>
        <w:spacing w:before="14" w:line="360" w:lineRule="auto"/>
        <w:jc w:val="center"/>
        <w:rPr>
          <w:color w:val="000000"/>
          <w:sz w:val="32"/>
          <w:szCs w:val="32"/>
        </w:rPr>
      </w:pPr>
      <w:r>
        <w:rPr>
          <w:b/>
          <w:sz w:val="31"/>
          <w:szCs w:val="31"/>
        </w:rPr>
        <w:t>Course Name: Internet of Things [CS2404]</w:t>
      </w:r>
    </w:p>
    <w:p w14:paraId="7B2AFC04" w14:textId="33A320EB" w:rsidR="006138AA" w:rsidRDefault="005D08EE" w:rsidP="006833F1">
      <w:pPr>
        <w:ind w:left="2976" w:right="3555"/>
        <w:jc w:val="center"/>
        <w:rPr>
          <w:b/>
          <w:sz w:val="31"/>
          <w:szCs w:val="31"/>
        </w:rPr>
      </w:pPr>
      <w:r>
        <w:rPr>
          <w:b/>
          <w:sz w:val="31"/>
          <w:szCs w:val="31"/>
        </w:rPr>
        <w:t>Under the Guidance of</w:t>
      </w:r>
    </w:p>
    <w:p w14:paraId="3B1331F2" w14:textId="56873FD9" w:rsidR="006138AA" w:rsidRDefault="006833F1" w:rsidP="006833F1">
      <w:pPr>
        <w:ind w:right="3555"/>
        <w:jc w:val="center"/>
        <w:rPr>
          <w:sz w:val="28"/>
          <w:szCs w:val="28"/>
        </w:rPr>
      </w:pPr>
      <w:r>
        <w:rPr>
          <w:sz w:val="28"/>
          <w:szCs w:val="28"/>
          <w:highlight w:val="white"/>
        </w:rPr>
        <w:t xml:space="preserve">                                     </w:t>
      </w:r>
      <w:r w:rsidR="005D08EE">
        <w:rPr>
          <w:sz w:val="28"/>
          <w:szCs w:val="28"/>
          <w:highlight w:val="white"/>
        </w:rPr>
        <w:t>Prof.Aishwarya Sing</w:t>
      </w:r>
      <w:r>
        <w:rPr>
          <w:sz w:val="28"/>
          <w:szCs w:val="28"/>
          <w:highlight w:val="white"/>
        </w:rPr>
        <w:t xml:space="preserve">h </w:t>
      </w:r>
      <w:r w:rsidR="005D08EE">
        <w:rPr>
          <w:sz w:val="28"/>
          <w:szCs w:val="28"/>
          <w:highlight w:val="white"/>
        </w:rPr>
        <w:t>Gautam</w:t>
      </w:r>
    </w:p>
    <w:p w14:paraId="6A6FDA91" w14:textId="75F66B1C" w:rsidR="006138AA" w:rsidRDefault="005D08EE" w:rsidP="006833F1">
      <w:pPr>
        <w:ind w:left="2976" w:right="3555"/>
        <w:jc w:val="center"/>
        <w:rPr>
          <w:sz w:val="32"/>
          <w:szCs w:val="32"/>
        </w:rPr>
      </w:pPr>
      <w:r>
        <w:rPr>
          <w:sz w:val="32"/>
          <w:szCs w:val="32"/>
        </w:rPr>
        <w:t>Assistant Professor</w:t>
      </w:r>
    </w:p>
    <w:p w14:paraId="6020DBB8" w14:textId="77777777" w:rsidR="006138AA" w:rsidRDefault="005D08EE" w:rsidP="006833F1">
      <w:pPr>
        <w:ind w:left="2976" w:right="3555"/>
        <w:jc w:val="center"/>
        <w:rPr>
          <w:sz w:val="32"/>
          <w:szCs w:val="32"/>
        </w:rPr>
      </w:pPr>
      <w:r>
        <w:rPr>
          <w:sz w:val="32"/>
          <w:szCs w:val="32"/>
        </w:rPr>
        <w:t>School of CSE</w:t>
      </w:r>
    </w:p>
    <w:p w14:paraId="030F60BA" w14:textId="15F6C0C6" w:rsidR="006833F1" w:rsidRDefault="006833F1" w:rsidP="006833F1">
      <w:pPr>
        <w:pStyle w:val="Heading3"/>
        <w:spacing w:before="6"/>
        <w:ind w:right="2921"/>
        <w:jc w:val="center"/>
      </w:pPr>
      <w:r>
        <w:t xml:space="preserve">                          </w:t>
      </w:r>
      <w:r w:rsidR="005D08EE">
        <w:t>RV University, Bengaluru-560059</w:t>
      </w:r>
    </w:p>
    <w:p w14:paraId="679A0306" w14:textId="352FA1EC" w:rsidR="006138AA" w:rsidRDefault="005D08EE" w:rsidP="006833F1">
      <w:pPr>
        <w:pStyle w:val="Heading3"/>
        <w:spacing w:before="6"/>
        <w:ind w:right="2921"/>
        <w:jc w:val="center"/>
        <w:rPr>
          <w:sz w:val="22"/>
          <w:szCs w:val="22"/>
        </w:rPr>
        <w:sectPr w:rsidR="006138AA">
          <w:headerReference w:type="default" r:id="rId9"/>
          <w:footerReference w:type="default" r:id="rId10"/>
          <w:pgSz w:w="11920" w:h="16840"/>
          <w:pgMar w:top="1380" w:right="850" w:bottom="280" w:left="1417" w:header="360" w:footer="360" w:gutter="0"/>
          <w:pgNumType w:start="1"/>
          <w:cols w:space="720"/>
        </w:sectPr>
      </w:pPr>
      <w:r>
        <w:t xml:space="preserve"> </w:t>
      </w:r>
      <w:r w:rsidR="006833F1">
        <w:t xml:space="preserve">                            </w:t>
      </w:r>
      <w:r>
        <w:t>202</w:t>
      </w:r>
      <w:r w:rsidR="006D1D5B">
        <w:t>5</w:t>
      </w:r>
      <w:r>
        <w:t>-202</w:t>
      </w:r>
      <w:r w:rsidR="006D1D5B">
        <w:t>6</w:t>
      </w:r>
    </w:p>
    <w:p w14:paraId="1A72ED93" w14:textId="77777777" w:rsidR="006138AA" w:rsidRDefault="005D08EE">
      <w:pPr>
        <w:pStyle w:val="Heading1"/>
        <w:spacing w:line="360" w:lineRule="auto"/>
      </w:pPr>
      <w:r>
        <w:lastRenderedPageBreak/>
        <w:t>RV UNIVERSITY, BENGALURU-59</w:t>
      </w:r>
    </w:p>
    <w:p w14:paraId="4610E590" w14:textId="77777777" w:rsidR="006138AA" w:rsidRDefault="006138AA">
      <w:pPr>
        <w:spacing w:before="59" w:line="360" w:lineRule="auto"/>
        <w:rPr>
          <w:b/>
          <w:color w:val="000000"/>
          <w:sz w:val="36"/>
          <w:szCs w:val="36"/>
        </w:rPr>
      </w:pPr>
    </w:p>
    <w:p w14:paraId="114391E4" w14:textId="77777777" w:rsidR="006138AA" w:rsidRDefault="005D08EE">
      <w:pPr>
        <w:spacing w:line="360" w:lineRule="auto"/>
        <w:ind w:right="579"/>
        <w:jc w:val="center"/>
        <w:rPr>
          <w:b/>
          <w:sz w:val="26"/>
          <w:szCs w:val="26"/>
        </w:rPr>
      </w:pPr>
      <w:r>
        <w:rPr>
          <w:b/>
          <w:sz w:val="26"/>
          <w:szCs w:val="26"/>
        </w:rPr>
        <w:t>SCHOOL OF COMPUTER SCIENCE AND ENGINEERING</w:t>
      </w:r>
    </w:p>
    <w:p w14:paraId="6840A3BA" w14:textId="77777777" w:rsidR="006138AA" w:rsidRDefault="005D08EE">
      <w:pPr>
        <w:spacing w:before="126" w:line="360" w:lineRule="auto"/>
        <w:rPr>
          <w:b/>
          <w:color w:val="000000"/>
          <w:sz w:val="20"/>
          <w:szCs w:val="20"/>
        </w:rPr>
      </w:pPr>
      <w:r>
        <w:rPr>
          <w:noProof/>
        </w:rPr>
        <w:drawing>
          <wp:anchor distT="0" distB="0" distL="0" distR="0" simplePos="0" relativeHeight="251657216" behindDoc="0" locked="0" layoutInCell="1" allowOverlap="1" wp14:anchorId="26F98FAF" wp14:editId="4F09E4D8">
            <wp:simplePos x="0" y="0"/>
            <wp:positionH relativeFrom="column">
              <wp:posOffset>1841500</wp:posOffset>
            </wp:positionH>
            <wp:positionV relativeFrom="paragraph">
              <wp:posOffset>241300</wp:posOffset>
            </wp:positionV>
            <wp:extent cx="2125345" cy="1078865"/>
            <wp:effectExtent l="0" t="0" r="0" b="0"/>
            <wp:wrapTopAndBottom/>
            <wp:docPr id="17" name="image1.png"/>
            <wp:cNvGraphicFramePr/>
            <a:graphic xmlns:a="http://schemas.openxmlformats.org/drawingml/2006/main">
              <a:graphicData uri="http://schemas.openxmlformats.org/drawingml/2006/picture">
                <pic:pic xmlns:pic="http://schemas.openxmlformats.org/drawingml/2006/picture">
                  <pic:nvPicPr>
                    <pic:cNvPr id="17" name="image1.png"/>
                    <pic:cNvPicPr preferRelativeResize="0"/>
                  </pic:nvPicPr>
                  <pic:blipFill>
                    <a:blip r:embed="rId8"/>
                    <a:srcRect/>
                    <a:stretch>
                      <a:fillRect/>
                    </a:stretch>
                  </pic:blipFill>
                  <pic:spPr>
                    <a:xfrm>
                      <a:off x="0" y="0"/>
                      <a:ext cx="2125427" cy="1078992"/>
                    </a:xfrm>
                    <a:prstGeom prst="rect">
                      <a:avLst/>
                    </a:prstGeom>
                  </pic:spPr>
                </pic:pic>
              </a:graphicData>
            </a:graphic>
          </wp:anchor>
        </w:drawing>
      </w:r>
    </w:p>
    <w:p w14:paraId="12D616DA" w14:textId="77777777" w:rsidR="006138AA" w:rsidRDefault="006138AA">
      <w:pPr>
        <w:spacing w:before="110" w:line="360" w:lineRule="auto"/>
        <w:rPr>
          <w:b/>
          <w:color w:val="000000"/>
          <w:sz w:val="26"/>
          <w:szCs w:val="26"/>
        </w:rPr>
      </w:pPr>
    </w:p>
    <w:p w14:paraId="3A375B79" w14:textId="77777777" w:rsidR="006138AA" w:rsidRDefault="005D08EE">
      <w:pPr>
        <w:pStyle w:val="Heading4"/>
        <w:spacing w:line="360" w:lineRule="auto"/>
        <w:ind w:left="0" w:right="579" w:firstLine="0"/>
        <w:jc w:val="center"/>
      </w:pPr>
      <w:r>
        <w:t>CERTIFICATE</w:t>
      </w:r>
    </w:p>
    <w:p w14:paraId="78BD0639" w14:textId="77777777" w:rsidR="006138AA" w:rsidRDefault="006138AA">
      <w:pPr>
        <w:spacing w:before="101" w:line="360" w:lineRule="auto"/>
        <w:rPr>
          <w:b/>
          <w:color w:val="000000"/>
          <w:sz w:val="28"/>
          <w:szCs w:val="28"/>
        </w:rPr>
      </w:pPr>
    </w:p>
    <w:p w14:paraId="06A4ADAD" w14:textId="2F1A296F" w:rsidR="006138AA" w:rsidRDefault="005D08EE">
      <w:pPr>
        <w:spacing w:line="360" w:lineRule="auto"/>
        <w:ind w:left="23" w:right="604"/>
        <w:jc w:val="both"/>
        <w:rPr>
          <w:color w:val="000000"/>
          <w:sz w:val="20"/>
          <w:szCs w:val="20"/>
        </w:rPr>
      </w:pPr>
      <w:r>
        <w:rPr>
          <w:sz w:val="24"/>
          <w:szCs w:val="24"/>
        </w:rPr>
        <w:t>Certified that the project work titled IoT-Based Smart Pricing and Shopping Assistant is carried out</w:t>
      </w:r>
      <w:r w:rsidR="006833F1">
        <w:rPr>
          <w:sz w:val="24"/>
          <w:szCs w:val="24"/>
        </w:rPr>
        <w:t xml:space="preserve"> </w:t>
      </w:r>
      <w:r>
        <w:rPr>
          <w:sz w:val="24"/>
          <w:szCs w:val="24"/>
        </w:rPr>
        <w:t xml:space="preserve">by </w:t>
      </w:r>
      <w:r>
        <w:rPr>
          <w:b/>
          <w:sz w:val="24"/>
          <w:szCs w:val="24"/>
        </w:rPr>
        <w:t>ALFIYA</w:t>
      </w:r>
      <w:r w:rsidR="006833F1">
        <w:rPr>
          <w:b/>
          <w:sz w:val="24"/>
          <w:szCs w:val="24"/>
        </w:rPr>
        <w:t xml:space="preserve"> </w:t>
      </w:r>
      <w:r>
        <w:rPr>
          <w:b/>
          <w:sz w:val="24"/>
          <w:szCs w:val="24"/>
        </w:rPr>
        <w:t>NAAZ</w:t>
      </w:r>
      <w:r w:rsidR="006833F1">
        <w:rPr>
          <w:b/>
          <w:sz w:val="24"/>
          <w:szCs w:val="24"/>
        </w:rPr>
        <w:t xml:space="preserve"> </w:t>
      </w:r>
      <w:r>
        <w:rPr>
          <w:sz w:val="24"/>
          <w:szCs w:val="24"/>
        </w:rPr>
        <w:t xml:space="preserve">(1RUA24CSE0034), </w:t>
      </w:r>
      <w:r>
        <w:rPr>
          <w:b/>
          <w:sz w:val="24"/>
          <w:szCs w:val="24"/>
        </w:rPr>
        <w:t xml:space="preserve">ANITA </w:t>
      </w:r>
      <w:r>
        <w:rPr>
          <w:sz w:val="24"/>
          <w:szCs w:val="24"/>
        </w:rPr>
        <w:t xml:space="preserve">(1RUA24CSE0055), </w:t>
      </w:r>
      <w:r>
        <w:rPr>
          <w:b/>
          <w:sz w:val="24"/>
          <w:szCs w:val="24"/>
        </w:rPr>
        <w:t xml:space="preserve">CHINMAYEE.N.V </w:t>
      </w:r>
      <w:r>
        <w:rPr>
          <w:sz w:val="24"/>
          <w:szCs w:val="24"/>
        </w:rPr>
        <w:t xml:space="preserve">(1RUA24CSE0109) and </w:t>
      </w:r>
      <w:r>
        <w:rPr>
          <w:b/>
          <w:sz w:val="24"/>
          <w:szCs w:val="24"/>
        </w:rPr>
        <w:t xml:space="preserve">DANYATHA.Y.K </w:t>
      </w:r>
      <w:r>
        <w:rPr>
          <w:sz w:val="24"/>
          <w:szCs w:val="24"/>
        </w:rPr>
        <w:t xml:space="preserve">(1RUA24CSE0114) RV University, Bengaluru, </w:t>
      </w:r>
      <w:r>
        <w:rPr>
          <w:b/>
          <w:sz w:val="24"/>
          <w:szCs w:val="24"/>
        </w:rPr>
        <w:t xml:space="preserve">B.Tech (Hons) in the School of Computer Science and Engineering </w:t>
      </w:r>
      <w:r>
        <w:rPr>
          <w:sz w:val="24"/>
          <w:szCs w:val="24"/>
        </w:rPr>
        <w:t>of the RV University, Bengaluru during the year 2025-2026. It is certified that all corrections/suggestions indicated for the Internal Assessment have been incorporated in the project report. The Project report has been approved as it satisfies the academic requirements in respect of project work prescribed by the institution.</w:t>
      </w:r>
    </w:p>
    <w:p w14:paraId="76A767CA" w14:textId="77777777" w:rsidR="006138AA" w:rsidRDefault="006138AA">
      <w:pPr>
        <w:spacing w:line="360" w:lineRule="auto"/>
        <w:rPr>
          <w:color w:val="000000"/>
          <w:sz w:val="20"/>
          <w:szCs w:val="20"/>
        </w:rPr>
      </w:pPr>
    </w:p>
    <w:p w14:paraId="0F459517" w14:textId="77777777" w:rsidR="006138AA" w:rsidRDefault="006138AA">
      <w:pPr>
        <w:spacing w:before="144" w:line="360" w:lineRule="auto"/>
        <w:rPr>
          <w:color w:val="000000"/>
          <w:sz w:val="20"/>
          <w:szCs w:val="20"/>
        </w:rPr>
      </w:pPr>
    </w:p>
    <w:tbl>
      <w:tblPr>
        <w:tblStyle w:val="Style28"/>
        <w:tblW w:w="8325" w:type="dxa"/>
        <w:tblInd w:w="85"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259"/>
        <w:gridCol w:w="3793"/>
        <w:gridCol w:w="2273"/>
      </w:tblGrid>
      <w:tr w:rsidR="006138AA" w14:paraId="5C758123" w14:textId="77777777">
        <w:trPr>
          <w:trHeight w:val="541"/>
        </w:trPr>
        <w:tc>
          <w:tcPr>
            <w:tcW w:w="2259" w:type="dxa"/>
          </w:tcPr>
          <w:p w14:paraId="7B754BA0" w14:textId="77777777" w:rsidR="006138AA" w:rsidRDefault="005D08EE">
            <w:pPr>
              <w:spacing w:line="360" w:lineRule="auto"/>
              <w:rPr>
                <w:b/>
                <w:color w:val="000000"/>
                <w:sz w:val="24"/>
                <w:szCs w:val="24"/>
              </w:rPr>
            </w:pPr>
            <w:r>
              <w:rPr>
                <w:b/>
                <w:color w:val="000000"/>
                <w:sz w:val="24"/>
                <w:szCs w:val="24"/>
              </w:rPr>
              <w:t>Signature of Guide</w:t>
            </w:r>
          </w:p>
          <w:p w14:paraId="5DE322C6" w14:textId="77777777" w:rsidR="006138AA" w:rsidRDefault="006138AA">
            <w:pPr>
              <w:spacing w:line="360" w:lineRule="auto"/>
              <w:ind w:left="50"/>
              <w:rPr>
                <w:b/>
                <w:color w:val="000000"/>
                <w:sz w:val="24"/>
                <w:szCs w:val="24"/>
              </w:rPr>
            </w:pPr>
          </w:p>
        </w:tc>
        <w:tc>
          <w:tcPr>
            <w:tcW w:w="3793" w:type="dxa"/>
          </w:tcPr>
          <w:p w14:paraId="6DB9E443" w14:textId="77777777" w:rsidR="006138AA" w:rsidRDefault="006138AA">
            <w:pPr>
              <w:spacing w:line="360" w:lineRule="auto"/>
              <w:ind w:right="187"/>
              <w:jc w:val="center"/>
              <w:rPr>
                <w:b/>
                <w:color w:val="000000"/>
                <w:sz w:val="24"/>
                <w:szCs w:val="24"/>
              </w:rPr>
            </w:pPr>
          </w:p>
        </w:tc>
        <w:tc>
          <w:tcPr>
            <w:tcW w:w="2273" w:type="dxa"/>
          </w:tcPr>
          <w:p w14:paraId="0F76D27B" w14:textId="77777777" w:rsidR="006138AA" w:rsidRDefault="006138AA">
            <w:pPr>
              <w:spacing w:line="360" w:lineRule="auto"/>
              <w:ind w:left="746"/>
              <w:rPr>
                <w:b/>
                <w:color w:val="000000"/>
                <w:sz w:val="24"/>
                <w:szCs w:val="24"/>
              </w:rPr>
            </w:pPr>
          </w:p>
        </w:tc>
      </w:tr>
    </w:tbl>
    <w:p w14:paraId="22E80E5B" w14:textId="77777777" w:rsidR="006138AA" w:rsidRDefault="006138AA">
      <w:pPr>
        <w:spacing w:line="360" w:lineRule="auto"/>
        <w:rPr>
          <w:color w:val="000000"/>
          <w:sz w:val="24"/>
          <w:szCs w:val="24"/>
        </w:rPr>
      </w:pPr>
    </w:p>
    <w:p w14:paraId="3B7B8F74" w14:textId="77777777" w:rsidR="006138AA" w:rsidRDefault="006138AA">
      <w:pPr>
        <w:spacing w:before="48" w:line="360" w:lineRule="auto"/>
        <w:rPr>
          <w:color w:val="000000"/>
          <w:sz w:val="24"/>
          <w:szCs w:val="24"/>
        </w:rPr>
      </w:pPr>
    </w:p>
    <w:p w14:paraId="0E3B192E" w14:textId="77777777" w:rsidR="006138AA" w:rsidRDefault="005D08EE">
      <w:pPr>
        <w:spacing w:before="1" w:line="360" w:lineRule="auto"/>
        <w:ind w:left="23"/>
        <w:rPr>
          <w:b/>
          <w:sz w:val="24"/>
          <w:szCs w:val="24"/>
        </w:rPr>
      </w:pPr>
      <w:r>
        <w:rPr>
          <w:b/>
          <w:sz w:val="24"/>
          <w:szCs w:val="24"/>
        </w:rPr>
        <w:t xml:space="preserve"> External Viva:</w:t>
      </w:r>
    </w:p>
    <w:p w14:paraId="0C41AA7E" w14:textId="77777777" w:rsidR="006138AA" w:rsidRDefault="005D08EE">
      <w:pPr>
        <w:tabs>
          <w:tab w:val="left" w:pos="5782"/>
        </w:tabs>
        <w:spacing w:before="241" w:line="360" w:lineRule="auto"/>
        <w:rPr>
          <w:b/>
          <w:sz w:val="24"/>
          <w:szCs w:val="24"/>
        </w:rPr>
      </w:pPr>
      <w:r>
        <w:rPr>
          <w:b/>
          <w:sz w:val="24"/>
          <w:szCs w:val="24"/>
        </w:rPr>
        <w:t xml:space="preserve">  Name of Examiners</w:t>
      </w:r>
      <w:r>
        <w:rPr>
          <w:b/>
          <w:sz w:val="24"/>
          <w:szCs w:val="24"/>
        </w:rPr>
        <w:tab/>
        <w:t xml:space="preserve">                   Signature with Date</w:t>
      </w:r>
    </w:p>
    <w:p w14:paraId="4E3660C4" w14:textId="77777777" w:rsidR="006138AA" w:rsidRDefault="005D08EE">
      <w:pPr>
        <w:spacing w:before="241" w:line="360" w:lineRule="auto"/>
        <w:ind w:left="23"/>
        <w:rPr>
          <w:b/>
          <w:sz w:val="24"/>
          <w:szCs w:val="24"/>
        </w:rPr>
      </w:pPr>
      <w:r>
        <w:rPr>
          <w:b/>
          <w:sz w:val="24"/>
          <w:szCs w:val="24"/>
        </w:rPr>
        <w:t>1</w:t>
      </w:r>
    </w:p>
    <w:p w14:paraId="172B1380" w14:textId="77777777" w:rsidR="006138AA" w:rsidRDefault="005D08EE">
      <w:pPr>
        <w:spacing w:before="242" w:line="360" w:lineRule="auto"/>
        <w:ind w:left="23"/>
        <w:rPr>
          <w:b/>
          <w:sz w:val="24"/>
          <w:szCs w:val="24"/>
        </w:rPr>
        <w:sectPr w:rsidR="006138AA">
          <w:pgSz w:w="11920" w:h="16840"/>
          <w:pgMar w:top="1380" w:right="850" w:bottom="280" w:left="1417" w:header="360" w:footer="360" w:gutter="0"/>
          <w:cols w:space="720"/>
        </w:sectPr>
      </w:pPr>
      <w:r>
        <w:rPr>
          <w:b/>
          <w:sz w:val="24"/>
          <w:szCs w:val="24"/>
        </w:rPr>
        <w:t>2</w:t>
      </w:r>
    </w:p>
    <w:p w14:paraId="6A97D63C" w14:textId="77777777" w:rsidR="006138AA" w:rsidRDefault="005D08EE">
      <w:pPr>
        <w:pStyle w:val="Heading1"/>
        <w:spacing w:line="360" w:lineRule="auto"/>
      </w:pPr>
      <w:r>
        <w:lastRenderedPageBreak/>
        <w:t>RV UNIVERSITY, BENGALURU-59</w:t>
      </w:r>
    </w:p>
    <w:p w14:paraId="5E02B99A" w14:textId="77777777" w:rsidR="006138AA" w:rsidRDefault="005D08EE">
      <w:pPr>
        <w:spacing w:before="62" w:line="360" w:lineRule="auto"/>
        <w:ind w:right="579"/>
        <w:jc w:val="center"/>
        <w:rPr>
          <w:b/>
          <w:sz w:val="26"/>
          <w:szCs w:val="26"/>
        </w:rPr>
      </w:pPr>
      <w:r>
        <w:rPr>
          <w:b/>
          <w:sz w:val="26"/>
          <w:szCs w:val="26"/>
        </w:rPr>
        <w:t>SCHOOL OF COMPUTER SCIENCE AND ENGINEERING</w:t>
      </w:r>
    </w:p>
    <w:p w14:paraId="299721D0" w14:textId="77777777" w:rsidR="006138AA" w:rsidRDefault="006138AA">
      <w:pPr>
        <w:spacing w:line="360" w:lineRule="auto"/>
        <w:rPr>
          <w:b/>
          <w:color w:val="000000"/>
          <w:sz w:val="26"/>
          <w:szCs w:val="26"/>
        </w:rPr>
      </w:pPr>
    </w:p>
    <w:p w14:paraId="25F8EC60" w14:textId="77777777" w:rsidR="006138AA" w:rsidRDefault="006138AA">
      <w:pPr>
        <w:spacing w:before="281" w:line="360" w:lineRule="auto"/>
        <w:rPr>
          <w:b/>
          <w:color w:val="000000"/>
          <w:sz w:val="26"/>
          <w:szCs w:val="26"/>
        </w:rPr>
      </w:pPr>
    </w:p>
    <w:p w14:paraId="5990E11C" w14:textId="77777777" w:rsidR="006138AA" w:rsidRDefault="005D08EE">
      <w:pPr>
        <w:pStyle w:val="Heading2"/>
        <w:spacing w:line="360" w:lineRule="auto"/>
      </w:pPr>
      <w:r>
        <w:t>DECLARATION</w:t>
      </w:r>
    </w:p>
    <w:p w14:paraId="2618DEE4" w14:textId="77777777" w:rsidR="006138AA" w:rsidRDefault="006138AA">
      <w:pPr>
        <w:spacing w:before="101" w:line="360" w:lineRule="auto"/>
        <w:rPr>
          <w:b/>
          <w:color w:val="000000"/>
          <w:sz w:val="32"/>
          <w:szCs w:val="32"/>
        </w:rPr>
      </w:pPr>
    </w:p>
    <w:p w14:paraId="232BA400" w14:textId="347402CC" w:rsidR="006138AA" w:rsidRDefault="005D08EE">
      <w:pPr>
        <w:spacing w:before="1" w:line="360" w:lineRule="auto"/>
        <w:ind w:left="23" w:right="605"/>
        <w:jc w:val="both"/>
        <w:rPr>
          <w:color w:val="000000"/>
          <w:sz w:val="24"/>
          <w:szCs w:val="24"/>
        </w:rPr>
      </w:pPr>
      <w:r>
        <w:rPr>
          <w:b/>
          <w:sz w:val="24"/>
          <w:szCs w:val="24"/>
        </w:rPr>
        <w:t xml:space="preserve">We, </w:t>
      </w:r>
      <w:r>
        <w:rPr>
          <w:sz w:val="24"/>
          <w:szCs w:val="24"/>
        </w:rPr>
        <w:t>Alfia Naaz, Anita, Chinmayee N V and Danyatha Y K students of second semester B.Tech(Hons), SoCSE, RV University, Bengaluru, hereby declare that the project titled IoT-Based Smart Pricing and Shopping Assistant</w:t>
      </w:r>
      <w:r>
        <w:rPr>
          <w:b/>
          <w:i/>
          <w:color w:val="548DD4"/>
          <w:sz w:val="24"/>
          <w:szCs w:val="24"/>
        </w:rPr>
        <w:t xml:space="preserve"> </w:t>
      </w:r>
      <w:r>
        <w:rPr>
          <w:sz w:val="24"/>
          <w:szCs w:val="24"/>
        </w:rPr>
        <w:t xml:space="preserve">has been carried out by us and submitted in partial fulfillment of </w:t>
      </w:r>
      <w:r>
        <w:rPr>
          <w:b/>
          <w:sz w:val="24"/>
          <w:szCs w:val="24"/>
        </w:rPr>
        <w:t xml:space="preserve">Bachelor of Technology(Hons) </w:t>
      </w:r>
      <w:r>
        <w:rPr>
          <w:sz w:val="24"/>
          <w:szCs w:val="24"/>
        </w:rPr>
        <w:t xml:space="preserve">in </w:t>
      </w:r>
      <w:r>
        <w:rPr>
          <w:b/>
          <w:sz w:val="24"/>
          <w:szCs w:val="24"/>
        </w:rPr>
        <w:t xml:space="preserve">School of Computer Science and Engineering </w:t>
      </w:r>
      <w:r>
        <w:rPr>
          <w:sz w:val="24"/>
          <w:szCs w:val="24"/>
        </w:rPr>
        <w:t>during the year 2025-26.</w:t>
      </w:r>
    </w:p>
    <w:p w14:paraId="5C3F5F4D" w14:textId="77777777" w:rsidR="006138AA" w:rsidRDefault="006138AA">
      <w:pPr>
        <w:spacing w:before="1" w:line="360" w:lineRule="auto"/>
        <w:ind w:left="23" w:right="608"/>
        <w:jc w:val="both"/>
        <w:rPr>
          <w:sz w:val="24"/>
          <w:szCs w:val="24"/>
        </w:rPr>
      </w:pPr>
    </w:p>
    <w:p w14:paraId="0637FBDF" w14:textId="77777777" w:rsidR="006138AA" w:rsidRDefault="005D08EE">
      <w:pPr>
        <w:spacing w:before="1" w:line="360" w:lineRule="auto"/>
        <w:ind w:left="23" w:right="608"/>
        <w:jc w:val="both"/>
        <w:rPr>
          <w:color w:val="000000"/>
          <w:sz w:val="24"/>
          <w:szCs w:val="24"/>
        </w:rPr>
      </w:pPr>
      <w:r>
        <w:rPr>
          <w:color w:val="000000"/>
          <w:sz w:val="24"/>
          <w:szCs w:val="24"/>
        </w:rPr>
        <w:t>Further</w:t>
      </w:r>
      <w:r>
        <w:rPr>
          <w:sz w:val="24"/>
          <w:szCs w:val="24"/>
        </w:rPr>
        <w:t>,</w:t>
      </w:r>
      <w:r>
        <w:rPr>
          <w:color w:val="000000"/>
          <w:sz w:val="24"/>
          <w:szCs w:val="24"/>
        </w:rPr>
        <w:t xml:space="preserve"> we declare that the content of the report has not been submitted previously by anybody or to any other university.</w:t>
      </w:r>
    </w:p>
    <w:p w14:paraId="2CC646E5" w14:textId="77777777" w:rsidR="006138AA" w:rsidRDefault="006138AA">
      <w:pPr>
        <w:spacing w:before="1" w:line="360" w:lineRule="auto"/>
        <w:ind w:left="23" w:right="610"/>
        <w:jc w:val="both"/>
        <w:rPr>
          <w:sz w:val="24"/>
          <w:szCs w:val="24"/>
        </w:rPr>
      </w:pPr>
    </w:p>
    <w:p w14:paraId="4D9A9176" w14:textId="77777777" w:rsidR="006138AA" w:rsidRDefault="005D08EE">
      <w:pPr>
        <w:spacing w:before="1" w:line="360" w:lineRule="auto"/>
        <w:ind w:left="23" w:right="610"/>
        <w:jc w:val="both"/>
        <w:rPr>
          <w:color w:val="000000"/>
          <w:sz w:val="24"/>
          <w:szCs w:val="24"/>
        </w:rPr>
      </w:pPr>
      <w:r>
        <w:rPr>
          <w:color w:val="000000"/>
          <w:sz w:val="24"/>
          <w:szCs w:val="24"/>
        </w:rPr>
        <w:t>We also declare that any Intellectual Property Rights generated out of this project carried out at RV University will be the property of RV University, Bengaluru</w:t>
      </w:r>
      <w:r>
        <w:rPr>
          <w:sz w:val="24"/>
          <w:szCs w:val="24"/>
        </w:rPr>
        <w:t>,</w:t>
      </w:r>
      <w:r>
        <w:rPr>
          <w:color w:val="000000"/>
          <w:sz w:val="24"/>
          <w:szCs w:val="24"/>
        </w:rPr>
        <w:t xml:space="preserve"> and we will be one of the authors of the same.</w:t>
      </w:r>
    </w:p>
    <w:p w14:paraId="3DCB46A4" w14:textId="77777777" w:rsidR="006138AA" w:rsidRDefault="006138AA">
      <w:pPr>
        <w:spacing w:before="6" w:line="360" w:lineRule="auto"/>
        <w:rPr>
          <w:color w:val="000000"/>
          <w:sz w:val="24"/>
          <w:szCs w:val="24"/>
        </w:rPr>
      </w:pPr>
    </w:p>
    <w:p w14:paraId="3A61D533" w14:textId="77777777" w:rsidR="006138AA" w:rsidRDefault="005D08EE">
      <w:pPr>
        <w:spacing w:line="360" w:lineRule="auto"/>
        <w:ind w:left="23" w:right="7978"/>
        <w:rPr>
          <w:color w:val="000000"/>
          <w:sz w:val="24"/>
          <w:szCs w:val="24"/>
        </w:rPr>
      </w:pPr>
      <w:r>
        <w:rPr>
          <w:color w:val="000000"/>
          <w:sz w:val="24"/>
          <w:szCs w:val="24"/>
        </w:rPr>
        <w:t>Place: Bengaluru Date:</w:t>
      </w:r>
    </w:p>
    <w:p w14:paraId="563CD447" w14:textId="77777777" w:rsidR="006138AA" w:rsidRDefault="006138AA">
      <w:pPr>
        <w:spacing w:line="360" w:lineRule="auto"/>
        <w:ind w:left="23" w:right="7978"/>
        <w:rPr>
          <w:sz w:val="24"/>
          <w:szCs w:val="24"/>
        </w:rPr>
      </w:pPr>
    </w:p>
    <w:p w14:paraId="76A87DF5" w14:textId="77777777" w:rsidR="006138AA" w:rsidRDefault="006138AA">
      <w:pPr>
        <w:spacing w:line="360" w:lineRule="auto"/>
        <w:ind w:left="23" w:right="7978"/>
        <w:rPr>
          <w:sz w:val="24"/>
          <w:szCs w:val="24"/>
        </w:rPr>
      </w:pPr>
    </w:p>
    <w:p w14:paraId="38F51BDC" w14:textId="77777777" w:rsidR="006138AA" w:rsidRDefault="005D08EE">
      <w:pPr>
        <w:pStyle w:val="Heading5"/>
        <w:tabs>
          <w:tab w:val="left" w:pos="6982"/>
        </w:tabs>
        <w:spacing w:before="194" w:line="360" w:lineRule="auto"/>
        <w:ind w:left="863" w:firstLine="0"/>
      </w:pPr>
      <w:r>
        <w:t>Name</w:t>
      </w:r>
      <w:r>
        <w:tab/>
        <w:t>Signature</w:t>
      </w:r>
    </w:p>
    <w:p w14:paraId="2E3AAA81" w14:textId="619C2366" w:rsidR="006138AA" w:rsidRDefault="005D08EE">
      <w:pPr>
        <w:numPr>
          <w:ilvl w:val="0"/>
          <w:numId w:val="1"/>
        </w:numPr>
        <w:tabs>
          <w:tab w:val="left" w:pos="263"/>
        </w:tabs>
        <w:spacing w:before="138" w:line="360" w:lineRule="auto"/>
        <w:rPr>
          <w:color w:val="000000"/>
        </w:rPr>
      </w:pPr>
      <w:r>
        <w:rPr>
          <w:sz w:val="24"/>
          <w:szCs w:val="24"/>
        </w:rPr>
        <w:t>ALFIYA NAAZ</w:t>
      </w:r>
      <w:r w:rsidR="006833F1">
        <w:rPr>
          <w:sz w:val="24"/>
          <w:szCs w:val="24"/>
        </w:rPr>
        <w:t xml:space="preserve"> </w:t>
      </w:r>
      <w:r>
        <w:rPr>
          <w:color w:val="000000"/>
          <w:sz w:val="24"/>
          <w:szCs w:val="24"/>
        </w:rPr>
        <w:t>(</w:t>
      </w:r>
      <w:r>
        <w:rPr>
          <w:sz w:val="24"/>
          <w:szCs w:val="24"/>
        </w:rPr>
        <w:t>1RUA24CSE0034</w:t>
      </w:r>
      <w:r>
        <w:rPr>
          <w:color w:val="000000"/>
          <w:sz w:val="24"/>
          <w:szCs w:val="24"/>
        </w:rPr>
        <w:t>)</w:t>
      </w:r>
    </w:p>
    <w:p w14:paraId="1BABD9B4" w14:textId="3E06F159" w:rsidR="006138AA" w:rsidRDefault="005D08EE">
      <w:pPr>
        <w:numPr>
          <w:ilvl w:val="0"/>
          <w:numId w:val="1"/>
        </w:numPr>
        <w:tabs>
          <w:tab w:val="left" w:pos="263"/>
        </w:tabs>
        <w:spacing w:before="138" w:line="360" w:lineRule="auto"/>
      </w:pPr>
      <w:r>
        <w:rPr>
          <w:sz w:val="24"/>
          <w:szCs w:val="24"/>
        </w:rPr>
        <w:t>ANITA</w:t>
      </w:r>
      <w:r w:rsidR="006833F1">
        <w:rPr>
          <w:sz w:val="24"/>
          <w:szCs w:val="24"/>
        </w:rPr>
        <w:t xml:space="preserve"> </w:t>
      </w:r>
      <w:r>
        <w:rPr>
          <w:sz w:val="24"/>
          <w:szCs w:val="24"/>
        </w:rPr>
        <w:t>(1RUA24CSE0055)</w:t>
      </w:r>
    </w:p>
    <w:p w14:paraId="2ACB82C4" w14:textId="2B65AF63" w:rsidR="006138AA" w:rsidRDefault="005D08EE">
      <w:pPr>
        <w:numPr>
          <w:ilvl w:val="0"/>
          <w:numId w:val="1"/>
        </w:numPr>
        <w:tabs>
          <w:tab w:val="left" w:pos="263"/>
        </w:tabs>
        <w:spacing w:before="138" w:line="360" w:lineRule="auto"/>
      </w:pPr>
      <w:r>
        <w:rPr>
          <w:sz w:val="24"/>
          <w:szCs w:val="24"/>
        </w:rPr>
        <w:t>CHINMAYEE.N.V</w:t>
      </w:r>
      <w:r w:rsidR="006833F1">
        <w:rPr>
          <w:sz w:val="24"/>
          <w:szCs w:val="24"/>
        </w:rPr>
        <w:t xml:space="preserve"> </w:t>
      </w:r>
      <w:r>
        <w:rPr>
          <w:sz w:val="24"/>
          <w:szCs w:val="24"/>
        </w:rPr>
        <w:t>(1RUA24CSE0109)</w:t>
      </w:r>
    </w:p>
    <w:p w14:paraId="5C6471C4" w14:textId="77062A73" w:rsidR="006138AA" w:rsidRDefault="005D08EE">
      <w:pPr>
        <w:numPr>
          <w:ilvl w:val="0"/>
          <w:numId w:val="1"/>
        </w:numPr>
        <w:tabs>
          <w:tab w:val="left" w:pos="263"/>
        </w:tabs>
        <w:spacing w:before="138" w:line="360" w:lineRule="auto"/>
        <w:sectPr w:rsidR="006138AA">
          <w:pgSz w:w="11920" w:h="16840"/>
          <w:pgMar w:top="1380" w:right="850" w:bottom="280" w:left="1417" w:header="360" w:footer="360" w:gutter="0"/>
          <w:cols w:space="720"/>
        </w:sectPr>
      </w:pPr>
      <w:r>
        <w:rPr>
          <w:sz w:val="24"/>
          <w:szCs w:val="24"/>
        </w:rPr>
        <w:t>DANYATHA.Y.K</w:t>
      </w:r>
      <w:r w:rsidR="006833F1">
        <w:rPr>
          <w:sz w:val="24"/>
          <w:szCs w:val="24"/>
        </w:rPr>
        <w:t xml:space="preserve"> </w:t>
      </w:r>
      <w:r>
        <w:rPr>
          <w:sz w:val="24"/>
          <w:szCs w:val="24"/>
        </w:rPr>
        <w:t>(1RUA24CSE0114)</w:t>
      </w:r>
    </w:p>
    <w:p w14:paraId="146D60DF" w14:textId="77777777" w:rsidR="006138AA" w:rsidRDefault="005D08EE">
      <w:pPr>
        <w:pStyle w:val="Heading2"/>
        <w:spacing w:line="360" w:lineRule="auto"/>
      </w:pPr>
      <w:r>
        <w:lastRenderedPageBreak/>
        <w:t>ACKNOWLEDGEMENT</w:t>
      </w:r>
    </w:p>
    <w:p w14:paraId="4329F75F" w14:textId="77777777" w:rsidR="006138AA" w:rsidRDefault="005D08EE">
      <w:pPr>
        <w:spacing w:line="360" w:lineRule="auto"/>
        <w:ind w:left="23" w:right="612"/>
        <w:jc w:val="both"/>
        <w:rPr>
          <w:color w:val="000000"/>
          <w:sz w:val="24"/>
          <w:szCs w:val="24"/>
        </w:rPr>
      </w:pPr>
      <w:r>
        <w:rPr>
          <w:color w:val="000000"/>
          <w:sz w:val="24"/>
          <w:szCs w:val="24"/>
        </w:rPr>
        <w:t>It is a great pleasure for us to acknowledge the assistance and support of many individuals who have been responsible for the successful completion of this project.</w:t>
      </w:r>
    </w:p>
    <w:p w14:paraId="3C03BF5E" w14:textId="77777777" w:rsidR="006138AA" w:rsidRDefault="005D08EE">
      <w:pPr>
        <w:spacing w:before="200" w:line="360" w:lineRule="auto"/>
        <w:ind w:left="23" w:right="611"/>
        <w:jc w:val="both"/>
        <w:rPr>
          <w:color w:val="000000"/>
          <w:sz w:val="24"/>
          <w:szCs w:val="24"/>
        </w:rPr>
      </w:pPr>
      <w:r>
        <w:rPr>
          <w:color w:val="000000"/>
          <w:sz w:val="24"/>
          <w:szCs w:val="24"/>
        </w:rPr>
        <w:t>First, we take this opportunity to express our sincere gratitude to the School of Computer Science and Engineering, RV University</w:t>
      </w:r>
      <w:r>
        <w:rPr>
          <w:sz w:val="24"/>
          <w:szCs w:val="24"/>
        </w:rPr>
        <w:t>,</w:t>
      </w:r>
      <w:r>
        <w:rPr>
          <w:color w:val="000000"/>
          <w:sz w:val="24"/>
          <w:szCs w:val="24"/>
        </w:rPr>
        <w:t xml:space="preserve"> for providing us with a great opportunity to pursue our bachelor’s degree in this institution.</w:t>
      </w:r>
    </w:p>
    <w:p w14:paraId="76D15A67" w14:textId="77777777" w:rsidR="006138AA" w:rsidRDefault="005D08EE">
      <w:pPr>
        <w:spacing w:before="200" w:line="360" w:lineRule="auto"/>
        <w:ind w:left="23" w:right="603"/>
        <w:jc w:val="both"/>
        <w:rPr>
          <w:color w:val="000000"/>
          <w:sz w:val="24"/>
          <w:szCs w:val="24"/>
        </w:rPr>
      </w:pPr>
      <w:r>
        <w:rPr>
          <w:color w:val="000000"/>
          <w:sz w:val="24"/>
          <w:szCs w:val="24"/>
        </w:rPr>
        <w:t>A special thanks to our</w:t>
      </w:r>
      <w:r>
        <w:rPr>
          <w:sz w:val="24"/>
          <w:szCs w:val="24"/>
        </w:rPr>
        <w:t xml:space="preserve"> </w:t>
      </w:r>
      <w:r>
        <w:rPr>
          <w:color w:val="000000"/>
          <w:sz w:val="24"/>
          <w:szCs w:val="24"/>
        </w:rPr>
        <w:t>Program Director</w:t>
      </w:r>
      <w:r>
        <w:rPr>
          <w:sz w:val="24"/>
          <w:szCs w:val="24"/>
        </w:rPr>
        <w:t>,</w:t>
      </w:r>
      <w:r>
        <w:rPr>
          <w:color w:val="000000"/>
          <w:sz w:val="24"/>
          <w:szCs w:val="24"/>
        </w:rPr>
        <w:t xml:space="preserve"> </w:t>
      </w:r>
      <w:r>
        <w:rPr>
          <w:b/>
          <w:color w:val="548DD4"/>
          <w:sz w:val="24"/>
          <w:szCs w:val="24"/>
        </w:rPr>
        <w:t>………………………</w:t>
      </w:r>
      <w:r>
        <w:rPr>
          <w:b/>
          <w:color w:val="000000"/>
          <w:sz w:val="24"/>
          <w:szCs w:val="24"/>
        </w:rPr>
        <w:t xml:space="preserve">, </w:t>
      </w:r>
      <w:r>
        <w:rPr>
          <w:b/>
          <w:sz w:val="24"/>
          <w:szCs w:val="24"/>
        </w:rPr>
        <w:t xml:space="preserve">and </w:t>
      </w:r>
      <w:r>
        <w:rPr>
          <w:b/>
          <w:color w:val="000000"/>
          <w:sz w:val="24"/>
          <w:szCs w:val="24"/>
        </w:rPr>
        <w:t xml:space="preserve"> </w:t>
      </w:r>
      <w:r>
        <w:rPr>
          <w:color w:val="000000"/>
          <w:sz w:val="24"/>
          <w:szCs w:val="24"/>
        </w:rPr>
        <w:t>Dean -</w:t>
      </w:r>
      <w:r>
        <w:rPr>
          <w:b/>
          <w:color w:val="000000"/>
          <w:sz w:val="24"/>
          <w:szCs w:val="24"/>
        </w:rPr>
        <w:t xml:space="preserve"> Dr.Shobha G</w:t>
      </w:r>
      <w:r>
        <w:rPr>
          <w:b/>
          <w:sz w:val="24"/>
          <w:szCs w:val="24"/>
        </w:rPr>
        <w:t>,</w:t>
      </w:r>
      <w:r>
        <w:rPr>
          <w:b/>
          <w:color w:val="000000"/>
          <w:sz w:val="24"/>
          <w:szCs w:val="24"/>
        </w:rPr>
        <w:t xml:space="preserve"> </w:t>
      </w:r>
      <w:r>
        <w:rPr>
          <w:color w:val="000000"/>
          <w:sz w:val="24"/>
          <w:szCs w:val="24"/>
        </w:rPr>
        <w:t>for their continuous support and providing the necessary facilities with guidance to carry out mini project work.</w:t>
      </w:r>
    </w:p>
    <w:p w14:paraId="588618C7" w14:textId="77777777" w:rsidR="006138AA" w:rsidRDefault="005D08EE">
      <w:pPr>
        <w:spacing w:before="200" w:line="360" w:lineRule="auto"/>
        <w:ind w:left="23" w:right="605"/>
        <w:jc w:val="both"/>
        <w:rPr>
          <w:color w:val="000000"/>
          <w:sz w:val="24"/>
          <w:szCs w:val="24"/>
        </w:rPr>
      </w:pPr>
      <w:r>
        <w:rPr>
          <w:color w:val="000000"/>
          <w:sz w:val="24"/>
          <w:szCs w:val="24"/>
        </w:rPr>
        <w:t>We would like to thank our guide</w:t>
      </w:r>
      <w:r>
        <w:rPr>
          <w:sz w:val="24"/>
          <w:szCs w:val="24"/>
        </w:rPr>
        <w:t>,</w:t>
      </w:r>
      <w:r>
        <w:rPr>
          <w:color w:val="000000"/>
          <w:sz w:val="24"/>
          <w:szCs w:val="24"/>
        </w:rPr>
        <w:t xml:space="preserve"> Prof</w:t>
      </w:r>
      <w:r>
        <w:rPr>
          <w:b/>
          <w:color w:val="000000"/>
          <w:sz w:val="24"/>
          <w:szCs w:val="24"/>
        </w:rPr>
        <w:t xml:space="preserve">, </w:t>
      </w:r>
      <w:r>
        <w:rPr>
          <w:b/>
          <w:sz w:val="24"/>
          <w:szCs w:val="24"/>
        </w:rPr>
        <w:t xml:space="preserve">Aishwarya Singh Gautam, </w:t>
      </w:r>
      <w:r>
        <w:rPr>
          <w:b/>
          <w:color w:val="000000"/>
          <w:sz w:val="24"/>
          <w:szCs w:val="24"/>
        </w:rPr>
        <w:t>Assistant Professor</w:t>
      </w:r>
      <w:r>
        <w:rPr>
          <w:color w:val="000000"/>
          <w:sz w:val="24"/>
          <w:szCs w:val="24"/>
        </w:rPr>
        <w:t>, School of</w:t>
      </w:r>
      <w:r>
        <w:rPr>
          <w:b/>
          <w:color w:val="000000"/>
          <w:sz w:val="24"/>
          <w:szCs w:val="24"/>
        </w:rPr>
        <w:t xml:space="preserve"> </w:t>
      </w:r>
      <w:r>
        <w:rPr>
          <w:color w:val="000000"/>
          <w:sz w:val="24"/>
          <w:szCs w:val="24"/>
        </w:rPr>
        <w:t>Computer Science and Engineering, RV University, for sparing his/her valuable time to extend help in every step of our project work, which paved the way for smooth progress and fruitful culmination of the project.</w:t>
      </w:r>
    </w:p>
    <w:p w14:paraId="2B7171C5" w14:textId="77777777" w:rsidR="006138AA" w:rsidRDefault="005D08EE">
      <w:pPr>
        <w:spacing w:before="200" w:line="360" w:lineRule="auto"/>
        <w:ind w:left="23" w:right="602"/>
        <w:jc w:val="both"/>
        <w:rPr>
          <w:color w:val="000000"/>
          <w:sz w:val="24"/>
          <w:szCs w:val="24"/>
        </w:rPr>
      </w:pPr>
      <w:r>
        <w:rPr>
          <w:color w:val="000000"/>
          <w:sz w:val="24"/>
          <w:szCs w:val="24"/>
        </w:rPr>
        <w:t>We are also grateful to our family and friends who provided us with every requirement throughout the course.</w:t>
      </w:r>
    </w:p>
    <w:p w14:paraId="6E368DAB" w14:textId="475EA83A" w:rsidR="006138AA" w:rsidRDefault="005D08EE" w:rsidP="006833F1">
      <w:pPr>
        <w:spacing w:before="200" w:line="360" w:lineRule="auto"/>
        <w:rPr>
          <w:color w:val="000000"/>
          <w:sz w:val="24"/>
          <w:szCs w:val="24"/>
        </w:rPr>
      </w:pPr>
      <w:r>
        <w:rPr>
          <w:color w:val="000000"/>
          <w:sz w:val="24"/>
          <w:szCs w:val="24"/>
        </w:rPr>
        <w:t>We would like to thank one and all who directly or indirectly helped us in the Project</w:t>
      </w:r>
      <w:r w:rsidR="006833F1">
        <w:rPr>
          <w:color w:val="000000"/>
          <w:sz w:val="24"/>
          <w:szCs w:val="24"/>
        </w:rPr>
        <w:t xml:space="preserve"> </w:t>
      </w:r>
      <w:r>
        <w:rPr>
          <w:color w:val="000000"/>
          <w:sz w:val="24"/>
          <w:szCs w:val="24"/>
        </w:rPr>
        <w:t>work.</w:t>
      </w:r>
    </w:p>
    <w:p w14:paraId="3DE5C52B" w14:textId="77777777" w:rsidR="006138AA" w:rsidRDefault="006138AA">
      <w:pPr>
        <w:spacing w:line="360" w:lineRule="auto"/>
        <w:rPr>
          <w:color w:val="000000"/>
          <w:sz w:val="24"/>
          <w:szCs w:val="24"/>
        </w:rPr>
      </w:pPr>
    </w:p>
    <w:p w14:paraId="32C9D9C4" w14:textId="77777777" w:rsidR="006138AA" w:rsidRDefault="006138AA">
      <w:pPr>
        <w:spacing w:line="360" w:lineRule="auto"/>
        <w:rPr>
          <w:color w:val="000000"/>
          <w:sz w:val="24"/>
          <w:szCs w:val="24"/>
        </w:rPr>
      </w:pPr>
    </w:p>
    <w:p w14:paraId="04B3F133" w14:textId="77777777" w:rsidR="006138AA" w:rsidRDefault="006138AA">
      <w:pPr>
        <w:spacing w:before="124" w:line="360" w:lineRule="auto"/>
        <w:rPr>
          <w:color w:val="000000"/>
          <w:sz w:val="24"/>
          <w:szCs w:val="24"/>
        </w:rPr>
      </w:pPr>
    </w:p>
    <w:p w14:paraId="0638DF76" w14:textId="77777777" w:rsidR="006138AA" w:rsidRDefault="005D08EE">
      <w:pPr>
        <w:spacing w:line="360" w:lineRule="auto"/>
        <w:ind w:right="602"/>
        <w:jc w:val="right"/>
        <w:rPr>
          <w:i/>
          <w:sz w:val="24"/>
          <w:szCs w:val="24"/>
        </w:rPr>
      </w:pPr>
      <w:r>
        <w:rPr>
          <w:i/>
          <w:sz w:val="24"/>
          <w:szCs w:val="24"/>
        </w:rPr>
        <w:t>Signature of Student</w:t>
      </w:r>
    </w:p>
    <w:p w14:paraId="4EE1729B" w14:textId="77777777" w:rsidR="006138AA" w:rsidRDefault="006138AA">
      <w:pPr>
        <w:spacing w:before="62" w:line="360" w:lineRule="auto"/>
        <w:rPr>
          <w:i/>
          <w:color w:val="000000"/>
          <w:sz w:val="24"/>
          <w:szCs w:val="24"/>
        </w:rPr>
      </w:pPr>
    </w:p>
    <w:p w14:paraId="39F67BC0" w14:textId="77777777" w:rsidR="006138AA" w:rsidRDefault="005D08EE">
      <w:pPr>
        <w:spacing w:before="1" w:line="360" w:lineRule="auto"/>
        <w:ind w:left="6272"/>
        <w:rPr>
          <w:color w:val="000000"/>
          <w:sz w:val="24"/>
          <w:szCs w:val="24"/>
        </w:rPr>
      </w:pPr>
      <w:r>
        <w:rPr>
          <w:color w:val="000000"/>
          <w:sz w:val="24"/>
          <w:szCs w:val="24"/>
        </w:rPr>
        <w:t>USN:</w:t>
      </w:r>
    </w:p>
    <w:p w14:paraId="3FF64D9E" w14:textId="77777777" w:rsidR="006138AA" w:rsidRDefault="006138AA">
      <w:pPr>
        <w:spacing w:before="61" w:line="360" w:lineRule="auto"/>
        <w:rPr>
          <w:color w:val="000000"/>
          <w:sz w:val="24"/>
          <w:szCs w:val="24"/>
        </w:rPr>
      </w:pPr>
    </w:p>
    <w:p w14:paraId="670C6A35" w14:textId="77777777" w:rsidR="006138AA" w:rsidRDefault="006138AA">
      <w:pPr>
        <w:pStyle w:val="Heading1"/>
        <w:spacing w:before="0" w:line="360" w:lineRule="auto"/>
      </w:pPr>
    </w:p>
    <w:p w14:paraId="62535BDA" w14:textId="77777777" w:rsidR="006138AA" w:rsidRDefault="006138AA">
      <w:pPr>
        <w:pStyle w:val="Heading1"/>
        <w:spacing w:before="0" w:line="360" w:lineRule="auto"/>
      </w:pPr>
    </w:p>
    <w:p w14:paraId="32F7A9EA" w14:textId="77777777" w:rsidR="006138AA" w:rsidRDefault="006138AA">
      <w:pPr>
        <w:pStyle w:val="Heading1"/>
        <w:spacing w:before="0" w:line="360" w:lineRule="auto"/>
      </w:pPr>
    </w:p>
    <w:p w14:paraId="623E492D" w14:textId="77777777" w:rsidR="006138AA" w:rsidRDefault="006138AA">
      <w:pPr>
        <w:pStyle w:val="Heading1"/>
        <w:spacing w:before="0" w:line="360" w:lineRule="auto"/>
        <w:jc w:val="left"/>
      </w:pPr>
    </w:p>
    <w:p w14:paraId="6626B9D8" w14:textId="77777777" w:rsidR="006833F1" w:rsidRDefault="006833F1" w:rsidP="006833F1"/>
    <w:p w14:paraId="0405D38A" w14:textId="77777777" w:rsidR="006833F1" w:rsidRPr="006833F1" w:rsidRDefault="006833F1" w:rsidP="006833F1"/>
    <w:p w14:paraId="0A8A3504" w14:textId="77777777" w:rsidR="006138AA" w:rsidRDefault="005D08EE">
      <w:pPr>
        <w:pStyle w:val="Heading1"/>
        <w:spacing w:before="0" w:line="360" w:lineRule="auto"/>
      </w:pPr>
      <w:r>
        <w:lastRenderedPageBreak/>
        <w:t>Abstract</w:t>
      </w:r>
    </w:p>
    <w:p w14:paraId="7320A2FB" w14:textId="77777777" w:rsidR="006138AA" w:rsidRDefault="006138AA"/>
    <w:p w14:paraId="461970CB" w14:textId="77777777" w:rsidR="006138AA" w:rsidRDefault="006138AA"/>
    <w:p w14:paraId="5908EE17" w14:textId="6E90F546" w:rsidR="006138AA" w:rsidRDefault="005D08EE">
      <w:pPr>
        <w:rPr>
          <w:sz w:val="24"/>
          <w:szCs w:val="24"/>
        </w:rPr>
        <w:sectPr w:rsidR="006138AA">
          <w:pgSz w:w="11920" w:h="16840"/>
          <w:pgMar w:top="1940" w:right="850" w:bottom="280" w:left="1417" w:header="360" w:footer="360" w:gutter="0"/>
          <w:cols w:space="720"/>
        </w:sectPr>
      </w:pPr>
      <w:r>
        <w:rPr>
          <w:sz w:val="24"/>
          <w:szCs w:val="24"/>
        </w:rPr>
        <w:t>This project introduces an IoT-Based Smart Pricing and Shopping Assistant that enhances the retail experience for both customers and retailers. The system enables real-time price comparison, budget tracking, and personalized recommendations through Economy, Value, and Premium modes. Retailers benefit from features such as dynamic bundling, expiry-based promotions, and sponsored deals, which improve sales and reduce wastage. By combining IoT technology with smart pricing strategies, the solution creates a balanced and efficient shopping ecosystem that ensures customer savings while maximizing retailer profitabilit</w:t>
      </w:r>
      <w:r w:rsidR="006833F1">
        <w:rPr>
          <w:sz w:val="24"/>
          <w:szCs w:val="24"/>
        </w:rPr>
        <w:t>y</w:t>
      </w:r>
    </w:p>
    <w:p w14:paraId="46A2DA19" w14:textId="77777777" w:rsidR="006138AA" w:rsidRDefault="006138AA">
      <w:pPr>
        <w:spacing w:before="286" w:line="360" w:lineRule="auto"/>
        <w:rPr>
          <w:color w:val="000000"/>
          <w:sz w:val="36"/>
          <w:szCs w:val="36"/>
        </w:rPr>
      </w:pPr>
    </w:p>
    <w:p w14:paraId="7095C094" w14:textId="77777777" w:rsidR="006138AA" w:rsidRDefault="005D08EE">
      <w:pPr>
        <w:pStyle w:val="Heading1"/>
        <w:spacing w:before="0" w:line="360" w:lineRule="auto"/>
      </w:pPr>
      <w:r>
        <w:t>Table of Contents:</w:t>
      </w:r>
    </w:p>
    <w:p w14:paraId="3C09E341" w14:textId="77777777" w:rsidR="006138AA" w:rsidRDefault="006138AA">
      <w:pPr>
        <w:spacing w:before="32" w:line="360" w:lineRule="auto"/>
        <w:rPr>
          <w:b/>
          <w:color w:val="000000"/>
          <w:sz w:val="20"/>
          <w:szCs w:val="20"/>
        </w:rPr>
      </w:pPr>
    </w:p>
    <w:tbl>
      <w:tblPr>
        <w:tblStyle w:val="Style29"/>
        <w:tblW w:w="9000" w:type="dxa"/>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7640"/>
        <w:gridCol w:w="1360"/>
      </w:tblGrid>
      <w:tr w:rsidR="006138AA" w14:paraId="300FD473" w14:textId="77777777">
        <w:trPr>
          <w:trHeight w:val="270"/>
        </w:trPr>
        <w:tc>
          <w:tcPr>
            <w:tcW w:w="7640" w:type="dxa"/>
            <w:tcBorders>
              <w:top w:val="nil"/>
              <w:left w:val="nil"/>
              <w:bottom w:val="nil"/>
              <w:right w:val="nil"/>
            </w:tcBorders>
          </w:tcPr>
          <w:p w14:paraId="62600742" w14:textId="77777777" w:rsidR="006138AA" w:rsidRDefault="006138AA">
            <w:pPr>
              <w:spacing w:line="360" w:lineRule="auto"/>
              <w:rPr>
                <w:color w:val="000000"/>
                <w:sz w:val="20"/>
                <w:szCs w:val="20"/>
              </w:rPr>
            </w:pPr>
          </w:p>
        </w:tc>
        <w:tc>
          <w:tcPr>
            <w:tcW w:w="1360" w:type="dxa"/>
            <w:tcBorders>
              <w:top w:val="nil"/>
              <w:left w:val="nil"/>
              <w:bottom w:val="nil"/>
              <w:right w:val="nil"/>
            </w:tcBorders>
          </w:tcPr>
          <w:p w14:paraId="1903563B" w14:textId="77777777" w:rsidR="006138AA" w:rsidRDefault="005D08EE">
            <w:pPr>
              <w:spacing w:line="360" w:lineRule="auto"/>
              <w:ind w:left="282"/>
              <w:rPr>
                <w:color w:val="000000"/>
                <w:sz w:val="24"/>
                <w:szCs w:val="24"/>
              </w:rPr>
            </w:pPr>
            <w:r>
              <w:rPr>
                <w:color w:val="000000"/>
                <w:sz w:val="24"/>
                <w:szCs w:val="24"/>
              </w:rPr>
              <w:t>Page No</w:t>
            </w:r>
          </w:p>
        </w:tc>
      </w:tr>
      <w:tr w:rsidR="006138AA" w14:paraId="1B656F61" w14:textId="77777777">
        <w:trPr>
          <w:trHeight w:val="275"/>
        </w:trPr>
        <w:tc>
          <w:tcPr>
            <w:tcW w:w="7640" w:type="dxa"/>
            <w:tcBorders>
              <w:top w:val="nil"/>
              <w:left w:val="nil"/>
              <w:bottom w:val="nil"/>
              <w:right w:val="nil"/>
            </w:tcBorders>
          </w:tcPr>
          <w:p w14:paraId="6A561066" w14:textId="77777777" w:rsidR="006138AA" w:rsidRDefault="005D08EE">
            <w:pPr>
              <w:spacing w:line="360" w:lineRule="auto"/>
              <w:ind w:left="104"/>
              <w:rPr>
                <w:color w:val="000000"/>
                <w:sz w:val="24"/>
                <w:szCs w:val="24"/>
              </w:rPr>
            </w:pPr>
            <w:r>
              <w:rPr>
                <w:color w:val="000000"/>
                <w:sz w:val="24"/>
                <w:szCs w:val="24"/>
              </w:rPr>
              <w:t>Abstract</w:t>
            </w:r>
          </w:p>
        </w:tc>
        <w:tc>
          <w:tcPr>
            <w:tcW w:w="1360" w:type="dxa"/>
            <w:tcBorders>
              <w:top w:val="nil"/>
              <w:left w:val="nil"/>
              <w:bottom w:val="nil"/>
              <w:right w:val="nil"/>
            </w:tcBorders>
          </w:tcPr>
          <w:p w14:paraId="02C003FB" w14:textId="77777777" w:rsidR="006138AA" w:rsidRDefault="005D08EE">
            <w:pPr>
              <w:spacing w:line="360" w:lineRule="auto"/>
              <w:ind w:left="24"/>
              <w:jc w:val="center"/>
              <w:rPr>
                <w:color w:val="000000"/>
                <w:sz w:val="24"/>
                <w:szCs w:val="24"/>
              </w:rPr>
            </w:pPr>
            <w:r>
              <w:rPr>
                <w:color w:val="000000"/>
                <w:sz w:val="24"/>
                <w:szCs w:val="24"/>
              </w:rPr>
              <w:t>iv</w:t>
            </w:r>
          </w:p>
        </w:tc>
      </w:tr>
      <w:tr w:rsidR="006138AA" w14:paraId="4B960715" w14:textId="77777777">
        <w:trPr>
          <w:trHeight w:val="275"/>
        </w:trPr>
        <w:tc>
          <w:tcPr>
            <w:tcW w:w="7640" w:type="dxa"/>
            <w:tcBorders>
              <w:top w:val="nil"/>
              <w:left w:val="nil"/>
              <w:bottom w:val="nil"/>
              <w:right w:val="nil"/>
            </w:tcBorders>
          </w:tcPr>
          <w:p w14:paraId="1D6EA2C0" w14:textId="77777777" w:rsidR="006138AA" w:rsidRDefault="005D08EE">
            <w:pPr>
              <w:spacing w:line="360" w:lineRule="auto"/>
              <w:ind w:left="104"/>
              <w:rPr>
                <w:color w:val="000000"/>
                <w:sz w:val="24"/>
                <w:szCs w:val="24"/>
              </w:rPr>
            </w:pPr>
            <w:r>
              <w:rPr>
                <w:color w:val="000000"/>
                <w:sz w:val="24"/>
                <w:szCs w:val="24"/>
              </w:rPr>
              <w:t>List of Tables</w:t>
            </w:r>
          </w:p>
        </w:tc>
        <w:tc>
          <w:tcPr>
            <w:tcW w:w="1360" w:type="dxa"/>
            <w:tcBorders>
              <w:top w:val="nil"/>
              <w:left w:val="nil"/>
              <w:bottom w:val="nil"/>
              <w:right w:val="nil"/>
            </w:tcBorders>
          </w:tcPr>
          <w:p w14:paraId="3866674F" w14:textId="77777777" w:rsidR="006138AA" w:rsidRDefault="005D08EE">
            <w:pPr>
              <w:spacing w:line="360" w:lineRule="auto"/>
              <w:ind w:left="24"/>
              <w:jc w:val="center"/>
              <w:rPr>
                <w:color w:val="000000"/>
                <w:sz w:val="24"/>
                <w:szCs w:val="24"/>
              </w:rPr>
            </w:pPr>
            <w:r>
              <w:rPr>
                <w:color w:val="000000"/>
                <w:sz w:val="24"/>
                <w:szCs w:val="24"/>
              </w:rPr>
              <w:t>v</w:t>
            </w:r>
          </w:p>
        </w:tc>
      </w:tr>
      <w:tr w:rsidR="006138AA" w14:paraId="3BFC0DF1" w14:textId="77777777">
        <w:trPr>
          <w:trHeight w:val="542"/>
        </w:trPr>
        <w:tc>
          <w:tcPr>
            <w:tcW w:w="7640" w:type="dxa"/>
            <w:tcBorders>
              <w:top w:val="nil"/>
              <w:left w:val="nil"/>
              <w:right w:val="nil"/>
            </w:tcBorders>
          </w:tcPr>
          <w:p w14:paraId="559A921C" w14:textId="77777777" w:rsidR="006138AA" w:rsidRDefault="005D08EE">
            <w:pPr>
              <w:spacing w:line="360" w:lineRule="auto"/>
              <w:ind w:left="104"/>
              <w:rPr>
                <w:color w:val="000000"/>
                <w:sz w:val="24"/>
                <w:szCs w:val="24"/>
              </w:rPr>
            </w:pPr>
            <w:r>
              <w:rPr>
                <w:color w:val="000000"/>
                <w:sz w:val="24"/>
                <w:szCs w:val="24"/>
              </w:rPr>
              <w:t>List of Figures</w:t>
            </w:r>
          </w:p>
        </w:tc>
        <w:tc>
          <w:tcPr>
            <w:tcW w:w="1360" w:type="dxa"/>
            <w:tcBorders>
              <w:top w:val="nil"/>
              <w:left w:val="nil"/>
              <w:right w:val="nil"/>
            </w:tcBorders>
          </w:tcPr>
          <w:p w14:paraId="25E42214" w14:textId="77777777" w:rsidR="006138AA" w:rsidRDefault="005D08EE">
            <w:pPr>
              <w:spacing w:line="360" w:lineRule="auto"/>
              <w:ind w:left="24"/>
              <w:jc w:val="center"/>
              <w:rPr>
                <w:color w:val="000000"/>
                <w:sz w:val="24"/>
                <w:szCs w:val="24"/>
              </w:rPr>
            </w:pPr>
            <w:r>
              <w:rPr>
                <w:color w:val="000000"/>
                <w:sz w:val="24"/>
                <w:szCs w:val="24"/>
              </w:rPr>
              <w:t>vi</w:t>
            </w:r>
          </w:p>
        </w:tc>
      </w:tr>
      <w:tr w:rsidR="006138AA" w14:paraId="096CEE8F" w14:textId="77777777">
        <w:trPr>
          <w:trHeight w:val="479"/>
        </w:trPr>
        <w:tc>
          <w:tcPr>
            <w:tcW w:w="7640" w:type="dxa"/>
          </w:tcPr>
          <w:p w14:paraId="4FAFA4A0" w14:textId="77777777" w:rsidR="006138AA" w:rsidRDefault="005D08EE">
            <w:pPr>
              <w:spacing w:before="72" w:line="360" w:lineRule="auto"/>
              <w:ind w:left="139"/>
              <w:rPr>
                <w:b/>
                <w:color w:val="000000"/>
                <w:sz w:val="24"/>
                <w:szCs w:val="24"/>
              </w:rPr>
            </w:pPr>
            <w:r>
              <w:rPr>
                <w:b/>
                <w:color w:val="000000"/>
                <w:sz w:val="24"/>
                <w:szCs w:val="24"/>
              </w:rPr>
              <w:t>Page Title</w:t>
            </w:r>
          </w:p>
        </w:tc>
        <w:tc>
          <w:tcPr>
            <w:tcW w:w="1360" w:type="dxa"/>
          </w:tcPr>
          <w:p w14:paraId="204B724E" w14:textId="77777777" w:rsidR="006138AA" w:rsidRDefault="005D08EE">
            <w:pPr>
              <w:spacing w:before="3" w:line="360" w:lineRule="auto"/>
              <w:ind w:left="260"/>
              <w:rPr>
                <w:color w:val="000000"/>
                <w:sz w:val="24"/>
                <w:szCs w:val="24"/>
              </w:rPr>
            </w:pPr>
            <w:r>
              <w:rPr>
                <w:color w:val="000000"/>
                <w:sz w:val="24"/>
                <w:szCs w:val="24"/>
              </w:rPr>
              <w:t>Page No</w:t>
            </w:r>
          </w:p>
        </w:tc>
      </w:tr>
      <w:tr w:rsidR="006138AA" w14:paraId="09CCA946" w14:textId="77777777">
        <w:trPr>
          <w:trHeight w:val="500"/>
        </w:trPr>
        <w:tc>
          <w:tcPr>
            <w:tcW w:w="7640" w:type="dxa"/>
          </w:tcPr>
          <w:p w14:paraId="33089DB8" w14:textId="77777777" w:rsidR="006138AA" w:rsidRDefault="005D08EE">
            <w:pPr>
              <w:spacing w:before="82" w:line="360" w:lineRule="auto"/>
              <w:ind w:left="139"/>
              <w:rPr>
                <w:b/>
                <w:color w:val="000000"/>
                <w:sz w:val="24"/>
                <w:szCs w:val="24"/>
              </w:rPr>
            </w:pPr>
            <w:r>
              <w:rPr>
                <w:b/>
                <w:color w:val="000000"/>
                <w:sz w:val="24"/>
                <w:szCs w:val="24"/>
              </w:rPr>
              <w:t>Chapter 1: Introduction</w:t>
            </w:r>
          </w:p>
        </w:tc>
        <w:tc>
          <w:tcPr>
            <w:tcW w:w="1360" w:type="dxa"/>
          </w:tcPr>
          <w:p w14:paraId="6C977767" w14:textId="77777777" w:rsidR="006138AA" w:rsidRDefault="005D08EE">
            <w:pPr>
              <w:spacing w:before="13" w:line="360" w:lineRule="auto"/>
              <w:ind w:left="60" w:right="78"/>
              <w:jc w:val="center"/>
              <w:rPr>
                <w:color w:val="000000"/>
                <w:sz w:val="24"/>
                <w:szCs w:val="24"/>
              </w:rPr>
            </w:pPr>
            <w:r>
              <w:rPr>
                <w:sz w:val="24"/>
                <w:szCs w:val="24"/>
              </w:rPr>
              <w:t>9</w:t>
            </w:r>
          </w:p>
        </w:tc>
      </w:tr>
      <w:tr w:rsidR="006138AA" w14:paraId="346E8EF3" w14:textId="77777777">
        <w:trPr>
          <w:trHeight w:val="479"/>
        </w:trPr>
        <w:tc>
          <w:tcPr>
            <w:tcW w:w="7640" w:type="dxa"/>
          </w:tcPr>
          <w:p w14:paraId="0B86A9D7" w14:textId="77777777" w:rsidR="006138AA" w:rsidRDefault="005D08EE">
            <w:pPr>
              <w:spacing w:before="56" w:line="360" w:lineRule="auto"/>
              <w:ind w:left="139"/>
              <w:rPr>
                <w:color w:val="000000"/>
                <w:sz w:val="24"/>
                <w:szCs w:val="24"/>
              </w:rPr>
            </w:pPr>
            <w:r>
              <w:rPr>
                <w:color w:val="000000"/>
                <w:sz w:val="24"/>
                <w:szCs w:val="24"/>
              </w:rPr>
              <w:t>1.1. General Intr</w:t>
            </w:r>
            <w:r>
              <w:rPr>
                <w:sz w:val="24"/>
                <w:szCs w:val="24"/>
              </w:rPr>
              <w:t xml:space="preserve">oduction </w:t>
            </w:r>
          </w:p>
        </w:tc>
        <w:tc>
          <w:tcPr>
            <w:tcW w:w="1360" w:type="dxa"/>
          </w:tcPr>
          <w:p w14:paraId="482E548D" w14:textId="77777777" w:rsidR="006138AA" w:rsidRDefault="005D08EE">
            <w:pPr>
              <w:spacing w:before="56" w:line="360" w:lineRule="auto"/>
              <w:ind w:left="60" w:right="78"/>
              <w:jc w:val="center"/>
              <w:rPr>
                <w:color w:val="000000"/>
                <w:sz w:val="24"/>
                <w:szCs w:val="24"/>
              </w:rPr>
            </w:pPr>
            <w:r>
              <w:rPr>
                <w:sz w:val="24"/>
                <w:szCs w:val="24"/>
              </w:rPr>
              <w:t>9</w:t>
            </w:r>
          </w:p>
        </w:tc>
      </w:tr>
      <w:tr w:rsidR="006138AA" w14:paraId="64FCA1E6" w14:textId="77777777">
        <w:trPr>
          <w:trHeight w:val="500"/>
        </w:trPr>
        <w:tc>
          <w:tcPr>
            <w:tcW w:w="7640" w:type="dxa"/>
          </w:tcPr>
          <w:p w14:paraId="106EBF12" w14:textId="77777777" w:rsidR="006138AA" w:rsidRDefault="005D08EE">
            <w:pPr>
              <w:spacing w:before="67" w:line="360" w:lineRule="auto"/>
              <w:ind w:left="139"/>
              <w:rPr>
                <w:color w:val="000000"/>
                <w:sz w:val="24"/>
                <w:szCs w:val="24"/>
              </w:rPr>
            </w:pPr>
            <w:r>
              <w:rPr>
                <w:color w:val="000000"/>
                <w:sz w:val="24"/>
                <w:szCs w:val="24"/>
              </w:rPr>
              <w:t xml:space="preserve">1.2. Literature Survey </w:t>
            </w:r>
          </w:p>
        </w:tc>
        <w:tc>
          <w:tcPr>
            <w:tcW w:w="1360" w:type="dxa"/>
          </w:tcPr>
          <w:p w14:paraId="03A4D143" w14:textId="77777777" w:rsidR="006138AA" w:rsidRDefault="005D08EE">
            <w:pPr>
              <w:spacing w:before="67" w:line="360" w:lineRule="auto"/>
              <w:ind w:left="60" w:right="78"/>
              <w:jc w:val="center"/>
              <w:rPr>
                <w:color w:val="000000"/>
                <w:sz w:val="24"/>
                <w:szCs w:val="24"/>
              </w:rPr>
            </w:pPr>
            <w:r>
              <w:rPr>
                <w:sz w:val="24"/>
                <w:szCs w:val="24"/>
              </w:rPr>
              <w:t>9</w:t>
            </w:r>
          </w:p>
        </w:tc>
      </w:tr>
      <w:tr w:rsidR="006138AA" w14:paraId="4259918E" w14:textId="77777777">
        <w:trPr>
          <w:trHeight w:val="500"/>
        </w:trPr>
        <w:tc>
          <w:tcPr>
            <w:tcW w:w="7640" w:type="dxa"/>
          </w:tcPr>
          <w:p w14:paraId="4ADBD4FD" w14:textId="77777777" w:rsidR="006138AA" w:rsidRDefault="005D08EE">
            <w:pPr>
              <w:spacing w:before="67" w:line="360" w:lineRule="auto"/>
              <w:ind w:left="139"/>
              <w:rPr>
                <w:color w:val="000000"/>
                <w:sz w:val="24"/>
                <w:szCs w:val="24"/>
              </w:rPr>
            </w:pPr>
            <w:r>
              <w:rPr>
                <w:sz w:val="24"/>
                <w:szCs w:val="24"/>
              </w:rPr>
              <w:t xml:space="preserve">1.3 Problem Statement / Objectives </w:t>
            </w:r>
          </w:p>
        </w:tc>
        <w:tc>
          <w:tcPr>
            <w:tcW w:w="1360" w:type="dxa"/>
          </w:tcPr>
          <w:p w14:paraId="6E86BEFB" w14:textId="77777777" w:rsidR="006138AA" w:rsidRDefault="005D08EE">
            <w:pPr>
              <w:spacing w:before="67" w:line="360" w:lineRule="auto"/>
              <w:ind w:left="60" w:right="78"/>
              <w:jc w:val="center"/>
              <w:rPr>
                <w:color w:val="000000"/>
                <w:sz w:val="24"/>
                <w:szCs w:val="24"/>
              </w:rPr>
            </w:pPr>
            <w:r>
              <w:rPr>
                <w:sz w:val="24"/>
                <w:szCs w:val="24"/>
              </w:rPr>
              <w:t>9</w:t>
            </w:r>
          </w:p>
        </w:tc>
      </w:tr>
      <w:tr w:rsidR="006138AA" w14:paraId="557F9E2B" w14:textId="77777777">
        <w:trPr>
          <w:trHeight w:val="420"/>
        </w:trPr>
        <w:tc>
          <w:tcPr>
            <w:tcW w:w="7640" w:type="dxa"/>
          </w:tcPr>
          <w:p w14:paraId="0131BD7F" w14:textId="77777777" w:rsidR="006138AA" w:rsidRDefault="005D08EE">
            <w:pPr>
              <w:spacing w:before="74" w:line="360" w:lineRule="auto"/>
              <w:rPr>
                <w:b/>
                <w:color w:val="000000"/>
                <w:sz w:val="24"/>
                <w:szCs w:val="24"/>
              </w:rPr>
            </w:pPr>
            <w:r>
              <w:rPr>
                <w:b/>
                <w:sz w:val="24"/>
                <w:szCs w:val="24"/>
              </w:rPr>
              <w:t xml:space="preserve"> </w:t>
            </w:r>
            <w:r>
              <w:rPr>
                <w:b/>
                <w:color w:val="000000"/>
                <w:sz w:val="24"/>
                <w:szCs w:val="24"/>
              </w:rPr>
              <w:t xml:space="preserve">Chapter </w:t>
            </w:r>
            <w:r>
              <w:rPr>
                <w:b/>
                <w:sz w:val="24"/>
                <w:szCs w:val="24"/>
              </w:rPr>
              <w:t>2</w:t>
            </w:r>
            <w:r>
              <w:rPr>
                <w:b/>
                <w:color w:val="000000"/>
                <w:sz w:val="24"/>
                <w:szCs w:val="24"/>
              </w:rPr>
              <w:t xml:space="preserve">: </w:t>
            </w:r>
            <w:r>
              <w:rPr>
                <w:b/>
                <w:sz w:val="24"/>
                <w:szCs w:val="24"/>
              </w:rPr>
              <w:t xml:space="preserve">System Design </w:t>
            </w:r>
          </w:p>
        </w:tc>
        <w:tc>
          <w:tcPr>
            <w:tcW w:w="1360" w:type="dxa"/>
          </w:tcPr>
          <w:p w14:paraId="6C3F5A7F" w14:textId="77777777" w:rsidR="006138AA" w:rsidRDefault="005D08EE">
            <w:pPr>
              <w:spacing w:before="9" w:line="360" w:lineRule="auto"/>
              <w:ind w:right="78"/>
              <w:jc w:val="center"/>
              <w:rPr>
                <w:color w:val="000000"/>
                <w:sz w:val="24"/>
                <w:szCs w:val="24"/>
              </w:rPr>
            </w:pPr>
            <w:r>
              <w:rPr>
                <w:sz w:val="24"/>
                <w:szCs w:val="24"/>
              </w:rPr>
              <w:t>10-12.</w:t>
            </w:r>
          </w:p>
        </w:tc>
      </w:tr>
      <w:tr w:rsidR="006138AA" w14:paraId="6181281C" w14:textId="77777777">
        <w:trPr>
          <w:trHeight w:val="419"/>
        </w:trPr>
        <w:tc>
          <w:tcPr>
            <w:tcW w:w="7640" w:type="dxa"/>
          </w:tcPr>
          <w:p w14:paraId="1BE3A985" w14:textId="77777777" w:rsidR="006138AA" w:rsidRDefault="005D08EE">
            <w:pPr>
              <w:spacing w:before="60" w:line="360" w:lineRule="auto"/>
              <w:ind w:left="94"/>
              <w:rPr>
                <w:color w:val="000000"/>
                <w:sz w:val="24"/>
                <w:szCs w:val="24"/>
              </w:rPr>
            </w:pPr>
            <w:r>
              <w:rPr>
                <w:color w:val="000000"/>
                <w:sz w:val="24"/>
                <w:szCs w:val="24"/>
              </w:rPr>
              <w:t>2.1 Arch</w:t>
            </w:r>
            <w:r>
              <w:rPr>
                <w:sz w:val="24"/>
                <w:szCs w:val="24"/>
              </w:rPr>
              <w:t xml:space="preserve">itectural Diagram </w:t>
            </w:r>
          </w:p>
        </w:tc>
        <w:tc>
          <w:tcPr>
            <w:tcW w:w="1360" w:type="dxa"/>
          </w:tcPr>
          <w:p w14:paraId="07EB1B40" w14:textId="77777777" w:rsidR="006138AA" w:rsidRDefault="005D08EE">
            <w:pPr>
              <w:spacing w:before="60" w:line="360" w:lineRule="auto"/>
              <w:ind w:right="78"/>
              <w:jc w:val="center"/>
              <w:rPr>
                <w:color w:val="000000"/>
                <w:sz w:val="24"/>
                <w:szCs w:val="24"/>
              </w:rPr>
            </w:pPr>
            <w:r>
              <w:rPr>
                <w:sz w:val="24"/>
                <w:szCs w:val="24"/>
              </w:rPr>
              <w:t>10-11</w:t>
            </w:r>
          </w:p>
        </w:tc>
      </w:tr>
      <w:tr w:rsidR="006138AA" w14:paraId="7F563329" w14:textId="77777777">
        <w:trPr>
          <w:trHeight w:val="400"/>
        </w:trPr>
        <w:tc>
          <w:tcPr>
            <w:tcW w:w="7640" w:type="dxa"/>
          </w:tcPr>
          <w:p w14:paraId="32ECAD6A" w14:textId="77777777" w:rsidR="006138AA" w:rsidRDefault="005D08EE">
            <w:pPr>
              <w:spacing w:before="55" w:line="360" w:lineRule="auto"/>
              <w:ind w:left="94"/>
              <w:rPr>
                <w:color w:val="000000"/>
                <w:sz w:val="24"/>
                <w:szCs w:val="24"/>
              </w:rPr>
            </w:pPr>
            <w:r>
              <w:rPr>
                <w:color w:val="000000"/>
                <w:sz w:val="24"/>
                <w:szCs w:val="24"/>
              </w:rPr>
              <w:t>2.2 ER Modelling /</w:t>
            </w:r>
            <w:r>
              <w:rPr>
                <w:sz w:val="24"/>
                <w:szCs w:val="24"/>
              </w:rPr>
              <w:t xml:space="preserve"> ER Schema Diagram </w:t>
            </w:r>
          </w:p>
        </w:tc>
        <w:tc>
          <w:tcPr>
            <w:tcW w:w="1360" w:type="dxa"/>
          </w:tcPr>
          <w:p w14:paraId="3CC57CEC" w14:textId="77777777" w:rsidR="006138AA" w:rsidRDefault="005D08EE">
            <w:pPr>
              <w:spacing w:before="55" w:line="360" w:lineRule="auto"/>
              <w:ind w:left="417"/>
              <w:rPr>
                <w:color w:val="000000"/>
                <w:sz w:val="24"/>
                <w:szCs w:val="24"/>
              </w:rPr>
            </w:pPr>
            <w:r>
              <w:rPr>
                <w:sz w:val="24"/>
                <w:szCs w:val="24"/>
              </w:rPr>
              <w:t>11-12</w:t>
            </w:r>
          </w:p>
        </w:tc>
      </w:tr>
      <w:tr w:rsidR="006138AA" w14:paraId="7B8AA8EF" w14:textId="77777777">
        <w:trPr>
          <w:trHeight w:val="450"/>
        </w:trPr>
        <w:tc>
          <w:tcPr>
            <w:tcW w:w="7640" w:type="dxa"/>
          </w:tcPr>
          <w:p w14:paraId="28F5AC66" w14:textId="77777777" w:rsidR="006138AA" w:rsidRDefault="005D08EE">
            <w:pPr>
              <w:spacing w:before="14" w:line="360" w:lineRule="auto"/>
              <w:ind w:left="94"/>
              <w:rPr>
                <w:b/>
                <w:color w:val="000000"/>
                <w:sz w:val="24"/>
                <w:szCs w:val="24"/>
              </w:rPr>
            </w:pPr>
            <w:r>
              <w:rPr>
                <w:b/>
                <w:color w:val="000000"/>
                <w:sz w:val="24"/>
                <w:szCs w:val="24"/>
              </w:rPr>
              <w:t>Chapter 3: Software Requirement</w:t>
            </w:r>
            <w:r>
              <w:rPr>
                <w:b/>
                <w:sz w:val="24"/>
                <w:szCs w:val="24"/>
              </w:rPr>
              <w:t>s</w:t>
            </w:r>
          </w:p>
        </w:tc>
        <w:tc>
          <w:tcPr>
            <w:tcW w:w="1360" w:type="dxa"/>
          </w:tcPr>
          <w:p w14:paraId="73E38C4F" w14:textId="77777777" w:rsidR="006138AA" w:rsidRDefault="005D08EE">
            <w:pPr>
              <w:spacing w:before="259" w:line="360" w:lineRule="auto"/>
              <w:ind w:right="78"/>
              <w:rPr>
                <w:color w:val="000000"/>
                <w:sz w:val="24"/>
                <w:szCs w:val="24"/>
              </w:rPr>
            </w:pPr>
            <w:r>
              <w:rPr>
                <w:sz w:val="24"/>
                <w:szCs w:val="24"/>
              </w:rPr>
              <w:t xml:space="preserve">      12-15</w:t>
            </w:r>
          </w:p>
        </w:tc>
      </w:tr>
      <w:tr w:rsidR="006138AA" w14:paraId="09F63ACD" w14:textId="77777777">
        <w:trPr>
          <w:trHeight w:val="400"/>
        </w:trPr>
        <w:tc>
          <w:tcPr>
            <w:tcW w:w="7640" w:type="dxa"/>
          </w:tcPr>
          <w:p w14:paraId="117FCAF1" w14:textId="77777777" w:rsidR="006138AA" w:rsidRDefault="005D08EE">
            <w:pPr>
              <w:spacing w:before="54" w:line="360" w:lineRule="auto"/>
              <w:ind w:left="94"/>
              <w:rPr>
                <w:color w:val="000000"/>
                <w:sz w:val="24"/>
                <w:szCs w:val="24"/>
              </w:rPr>
            </w:pPr>
            <w:r>
              <w:rPr>
                <w:color w:val="000000"/>
                <w:sz w:val="24"/>
                <w:szCs w:val="24"/>
              </w:rPr>
              <w:t>3.1. Functional Requirements</w:t>
            </w:r>
          </w:p>
        </w:tc>
        <w:tc>
          <w:tcPr>
            <w:tcW w:w="1360" w:type="dxa"/>
          </w:tcPr>
          <w:p w14:paraId="6E994B9A" w14:textId="77777777" w:rsidR="006138AA" w:rsidRDefault="005D08EE">
            <w:pPr>
              <w:spacing w:before="54" w:line="360" w:lineRule="auto"/>
              <w:ind w:left="60" w:right="78"/>
              <w:jc w:val="center"/>
              <w:rPr>
                <w:color w:val="000000"/>
                <w:sz w:val="24"/>
                <w:szCs w:val="24"/>
              </w:rPr>
            </w:pPr>
            <w:r>
              <w:rPr>
                <w:sz w:val="24"/>
                <w:szCs w:val="24"/>
              </w:rPr>
              <w:t>12-13</w:t>
            </w:r>
          </w:p>
        </w:tc>
      </w:tr>
      <w:tr w:rsidR="006138AA" w14:paraId="75EF8D39" w14:textId="77777777">
        <w:trPr>
          <w:trHeight w:val="419"/>
        </w:trPr>
        <w:tc>
          <w:tcPr>
            <w:tcW w:w="7640" w:type="dxa"/>
          </w:tcPr>
          <w:p w14:paraId="463A74A8" w14:textId="77777777" w:rsidR="006138AA" w:rsidRDefault="005D08EE">
            <w:pPr>
              <w:spacing w:before="69" w:line="360" w:lineRule="auto"/>
              <w:ind w:left="94"/>
              <w:rPr>
                <w:color w:val="000000"/>
                <w:sz w:val="24"/>
                <w:szCs w:val="24"/>
              </w:rPr>
            </w:pPr>
            <w:r>
              <w:rPr>
                <w:color w:val="000000"/>
                <w:sz w:val="24"/>
                <w:szCs w:val="24"/>
              </w:rPr>
              <w:t>3.2. Non-Functional Requirements</w:t>
            </w:r>
          </w:p>
        </w:tc>
        <w:tc>
          <w:tcPr>
            <w:tcW w:w="1360" w:type="dxa"/>
          </w:tcPr>
          <w:p w14:paraId="4B9A34FC" w14:textId="77777777" w:rsidR="006138AA" w:rsidRDefault="005D08EE">
            <w:pPr>
              <w:spacing w:before="69" w:line="360" w:lineRule="auto"/>
              <w:ind w:left="60" w:right="78"/>
              <w:jc w:val="center"/>
              <w:rPr>
                <w:color w:val="000000"/>
                <w:sz w:val="24"/>
                <w:szCs w:val="24"/>
              </w:rPr>
            </w:pPr>
            <w:r>
              <w:rPr>
                <w:sz w:val="24"/>
                <w:szCs w:val="24"/>
              </w:rPr>
              <w:t>13</w:t>
            </w:r>
          </w:p>
        </w:tc>
      </w:tr>
      <w:tr w:rsidR="006138AA" w14:paraId="12A29A94" w14:textId="77777777">
        <w:trPr>
          <w:trHeight w:val="420"/>
        </w:trPr>
        <w:tc>
          <w:tcPr>
            <w:tcW w:w="7640" w:type="dxa"/>
          </w:tcPr>
          <w:p w14:paraId="0209B035" w14:textId="77777777" w:rsidR="006138AA" w:rsidRDefault="005D08EE">
            <w:pPr>
              <w:spacing w:before="65" w:line="360" w:lineRule="auto"/>
              <w:ind w:left="94"/>
              <w:rPr>
                <w:color w:val="000000"/>
                <w:sz w:val="24"/>
                <w:szCs w:val="24"/>
              </w:rPr>
            </w:pPr>
            <w:r>
              <w:rPr>
                <w:color w:val="000000"/>
                <w:sz w:val="24"/>
                <w:szCs w:val="24"/>
              </w:rPr>
              <w:t>3.3. Hardware Requirements</w:t>
            </w:r>
          </w:p>
        </w:tc>
        <w:tc>
          <w:tcPr>
            <w:tcW w:w="1360" w:type="dxa"/>
          </w:tcPr>
          <w:p w14:paraId="48B99554" w14:textId="77777777" w:rsidR="006138AA" w:rsidRDefault="005D08EE">
            <w:pPr>
              <w:spacing w:before="65" w:line="360" w:lineRule="auto"/>
              <w:ind w:left="60" w:right="78"/>
              <w:jc w:val="center"/>
              <w:rPr>
                <w:color w:val="000000"/>
                <w:sz w:val="24"/>
                <w:szCs w:val="24"/>
              </w:rPr>
            </w:pPr>
            <w:r>
              <w:rPr>
                <w:sz w:val="24"/>
                <w:szCs w:val="24"/>
              </w:rPr>
              <w:t>13</w:t>
            </w:r>
          </w:p>
        </w:tc>
      </w:tr>
      <w:tr w:rsidR="006138AA" w14:paraId="1B05AFC2" w14:textId="77777777">
        <w:trPr>
          <w:trHeight w:val="419"/>
        </w:trPr>
        <w:tc>
          <w:tcPr>
            <w:tcW w:w="7640" w:type="dxa"/>
          </w:tcPr>
          <w:p w14:paraId="0310C8D5" w14:textId="77777777" w:rsidR="006138AA" w:rsidRDefault="005D08EE">
            <w:pPr>
              <w:spacing w:before="60" w:line="360" w:lineRule="auto"/>
              <w:ind w:left="94"/>
              <w:rPr>
                <w:color w:val="000000"/>
                <w:sz w:val="24"/>
                <w:szCs w:val="24"/>
              </w:rPr>
            </w:pPr>
            <w:r>
              <w:rPr>
                <w:color w:val="000000"/>
                <w:sz w:val="24"/>
                <w:szCs w:val="24"/>
              </w:rPr>
              <w:t>3.4. Software Requirements</w:t>
            </w:r>
          </w:p>
        </w:tc>
        <w:tc>
          <w:tcPr>
            <w:tcW w:w="1360" w:type="dxa"/>
          </w:tcPr>
          <w:p w14:paraId="35F5352C" w14:textId="77777777" w:rsidR="006138AA" w:rsidRDefault="005D08EE">
            <w:pPr>
              <w:spacing w:before="60" w:line="360" w:lineRule="auto"/>
              <w:ind w:left="60" w:right="78"/>
              <w:jc w:val="center"/>
              <w:rPr>
                <w:color w:val="000000"/>
                <w:sz w:val="24"/>
                <w:szCs w:val="24"/>
              </w:rPr>
            </w:pPr>
            <w:r>
              <w:rPr>
                <w:sz w:val="24"/>
                <w:szCs w:val="24"/>
              </w:rPr>
              <w:t>13</w:t>
            </w:r>
          </w:p>
        </w:tc>
      </w:tr>
      <w:tr w:rsidR="006138AA" w14:paraId="501FB5D7" w14:textId="77777777">
        <w:trPr>
          <w:trHeight w:val="400"/>
        </w:trPr>
        <w:tc>
          <w:tcPr>
            <w:tcW w:w="7640" w:type="dxa"/>
          </w:tcPr>
          <w:p w14:paraId="443456A1" w14:textId="77777777" w:rsidR="006138AA" w:rsidRDefault="005D08EE">
            <w:pPr>
              <w:spacing w:before="54" w:line="360" w:lineRule="auto"/>
              <w:ind w:left="94"/>
              <w:rPr>
                <w:color w:val="000000"/>
                <w:sz w:val="24"/>
                <w:szCs w:val="24"/>
              </w:rPr>
            </w:pPr>
            <w:r>
              <w:rPr>
                <w:color w:val="000000"/>
                <w:sz w:val="24"/>
                <w:szCs w:val="24"/>
              </w:rPr>
              <w:t>3.5. Working Principle/ Block Diagram</w:t>
            </w:r>
          </w:p>
        </w:tc>
        <w:tc>
          <w:tcPr>
            <w:tcW w:w="1360" w:type="dxa"/>
          </w:tcPr>
          <w:p w14:paraId="26EC3E53" w14:textId="77777777" w:rsidR="006138AA" w:rsidRDefault="005D08EE">
            <w:pPr>
              <w:spacing w:before="54" w:line="360" w:lineRule="auto"/>
              <w:ind w:left="60" w:right="78"/>
              <w:jc w:val="center"/>
              <w:rPr>
                <w:color w:val="000000"/>
                <w:sz w:val="24"/>
                <w:szCs w:val="24"/>
              </w:rPr>
            </w:pPr>
            <w:r>
              <w:rPr>
                <w:sz w:val="24"/>
                <w:szCs w:val="24"/>
              </w:rPr>
              <w:t>14</w:t>
            </w:r>
          </w:p>
        </w:tc>
      </w:tr>
      <w:tr w:rsidR="006138AA" w14:paraId="189B64CC" w14:textId="77777777">
        <w:trPr>
          <w:trHeight w:val="400"/>
        </w:trPr>
        <w:tc>
          <w:tcPr>
            <w:tcW w:w="7640" w:type="dxa"/>
          </w:tcPr>
          <w:p w14:paraId="6B8FE214" w14:textId="77777777" w:rsidR="006138AA" w:rsidRDefault="005D08EE">
            <w:pPr>
              <w:spacing w:before="54" w:line="360" w:lineRule="auto"/>
              <w:ind w:left="94"/>
              <w:rPr>
                <w:color w:val="000000"/>
                <w:sz w:val="24"/>
                <w:szCs w:val="24"/>
              </w:rPr>
            </w:pPr>
            <w:r>
              <w:rPr>
                <w:color w:val="000000"/>
                <w:sz w:val="24"/>
                <w:szCs w:val="24"/>
              </w:rPr>
              <w:t>3.6. Circuit Diagrams and Screenshots</w:t>
            </w:r>
          </w:p>
        </w:tc>
        <w:tc>
          <w:tcPr>
            <w:tcW w:w="1360" w:type="dxa"/>
          </w:tcPr>
          <w:p w14:paraId="09E10577" w14:textId="77777777" w:rsidR="006138AA" w:rsidRDefault="005D08EE">
            <w:pPr>
              <w:spacing w:before="54" w:line="360" w:lineRule="auto"/>
              <w:ind w:left="60" w:right="78"/>
              <w:jc w:val="center"/>
              <w:rPr>
                <w:color w:val="000000"/>
                <w:sz w:val="24"/>
                <w:szCs w:val="24"/>
              </w:rPr>
            </w:pPr>
            <w:r>
              <w:rPr>
                <w:sz w:val="24"/>
                <w:szCs w:val="24"/>
              </w:rPr>
              <w:t>14</w:t>
            </w:r>
          </w:p>
        </w:tc>
      </w:tr>
      <w:tr w:rsidR="006138AA" w14:paraId="0398C226" w14:textId="77777777">
        <w:trPr>
          <w:trHeight w:val="400"/>
        </w:trPr>
        <w:tc>
          <w:tcPr>
            <w:tcW w:w="7640" w:type="dxa"/>
          </w:tcPr>
          <w:p w14:paraId="1C76B34A" w14:textId="77777777" w:rsidR="006138AA" w:rsidRDefault="005D08EE">
            <w:pPr>
              <w:spacing w:before="54" w:line="360" w:lineRule="auto"/>
              <w:ind w:left="94"/>
              <w:rPr>
                <w:color w:val="000000"/>
                <w:sz w:val="24"/>
                <w:szCs w:val="24"/>
              </w:rPr>
            </w:pPr>
            <w:r>
              <w:rPr>
                <w:color w:val="000000"/>
                <w:sz w:val="24"/>
                <w:szCs w:val="24"/>
              </w:rPr>
              <w:t>3.7. Code Explanation</w:t>
            </w:r>
          </w:p>
        </w:tc>
        <w:tc>
          <w:tcPr>
            <w:tcW w:w="1360" w:type="dxa"/>
          </w:tcPr>
          <w:p w14:paraId="10C8D4CF" w14:textId="77777777" w:rsidR="006138AA" w:rsidRDefault="005D08EE">
            <w:pPr>
              <w:spacing w:before="54" w:line="360" w:lineRule="auto"/>
              <w:ind w:left="60" w:right="78"/>
              <w:jc w:val="center"/>
              <w:rPr>
                <w:color w:val="000000"/>
                <w:sz w:val="24"/>
                <w:szCs w:val="24"/>
              </w:rPr>
            </w:pPr>
            <w:r>
              <w:rPr>
                <w:sz w:val="24"/>
                <w:szCs w:val="24"/>
              </w:rPr>
              <w:t>14-15</w:t>
            </w:r>
          </w:p>
        </w:tc>
      </w:tr>
      <w:tr w:rsidR="006138AA" w14:paraId="4AE9F1C8" w14:textId="77777777">
        <w:trPr>
          <w:trHeight w:val="400"/>
        </w:trPr>
        <w:tc>
          <w:tcPr>
            <w:tcW w:w="7640" w:type="dxa"/>
          </w:tcPr>
          <w:p w14:paraId="165CE115" w14:textId="77777777" w:rsidR="006138AA" w:rsidRDefault="005D08EE">
            <w:pPr>
              <w:spacing w:before="54" w:line="360" w:lineRule="auto"/>
              <w:ind w:left="94"/>
              <w:rPr>
                <w:color w:val="000000"/>
                <w:sz w:val="24"/>
                <w:szCs w:val="24"/>
              </w:rPr>
            </w:pPr>
            <w:r>
              <w:rPr>
                <w:color w:val="000000"/>
                <w:sz w:val="24"/>
                <w:szCs w:val="24"/>
              </w:rPr>
              <w:t>3.8.  Summary</w:t>
            </w:r>
          </w:p>
        </w:tc>
        <w:tc>
          <w:tcPr>
            <w:tcW w:w="1360" w:type="dxa"/>
          </w:tcPr>
          <w:p w14:paraId="04339BBA" w14:textId="77777777" w:rsidR="006138AA" w:rsidRDefault="005D08EE">
            <w:pPr>
              <w:spacing w:before="54" w:line="360" w:lineRule="auto"/>
              <w:ind w:left="60" w:right="78"/>
              <w:jc w:val="center"/>
              <w:rPr>
                <w:color w:val="000000"/>
                <w:sz w:val="24"/>
                <w:szCs w:val="24"/>
              </w:rPr>
            </w:pPr>
            <w:r>
              <w:rPr>
                <w:sz w:val="24"/>
                <w:szCs w:val="24"/>
              </w:rPr>
              <w:t>15</w:t>
            </w:r>
          </w:p>
        </w:tc>
      </w:tr>
      <w:tr w:rsidR="006138AA" w14:paraId="19D5D06B" w14:textId="77777777">
        <w:trPr>
          <w:trHeight w:val="419"/>
        </w:trPr>
        <w:tc>
          <w:tcPr>
            <w:tcW w:w="7640" w:type="dxa"/>
          </w:tcPr>
          <w:p w14:paraId="0BED5CE0" w14:textId="77777777" w:rsidR="006138AA" w:rsidRDefault="005D08EE">
            <w:pPr>
              <w:spacing w:before="43" w:line="360" w:lineRule="auto"/>
              <w:ind w:left="94"/>
              <w:rPr>
                <w:b/>
                <w:color w:val="000000"/>
                <w:sz w:val="24"/>
                <w:szCs w:val="24"/>
              </w:rPr>
            </w:pPr>
            <w:r>
              <w:rPr>
                <w:b/>
                <w:color w:val="000000"/>
                <w:sz w:val="24"/>
                <w:szCs w:val="24"/>
              </w:rPr>
              <w:t xml:space="preserve">Chapter 4: </w:t>
            </w:r>
            <w:r>
              <w:rPr>
                <w:b/>
                <w:sz w:val="24"/>
                <w:szCs w:val="24"/>
              </w:rPr>
              <w:t xml:space="preserve">Implementation and Testing </w:t>
            </w:r>
          </w:p>
        </w:tc>
        <w:tc>
          <w:tcPr>
            <w:tcW w:w="1360" w:type="dxa"/>
          </w:tcPr>
          <w:p w14:paraId="2C10C156" w14:textId="77777777" w:rsidR="006138AA" w:rsidRDefault="005D08EE">
            <w:pPr>
              <w:spacing w:before="69" w:line="360" w:lineRule="auto"/>
              <w:ind w:left="60" w:right="78"/>
              <w:jc w:val="center"/>
              <w:rPr>
                <w:color w:val="000000"/>
                <w:sz w:val="24"/>
                <w:szCs w:val="24"/>
              </w:rPr>
            </w:pPr>
            <w:r>
              <w:rPr>
                <w:sz w:val="24"/>
                <w:szCs w:val="24"/>
              </w:rPr>
              <w:t>16-17</w:t>
            </w:r>
          </w:p>
        </w:tc>
      </w:tr>
      <w:tr w:rsidR="006138AA" w14:paraId="7B957BDA" w14:textId="77777777">
        <w:trPr>
          <w:trHeight w:val="419"/>
        </w:trPr>
        <w:tc>
          <w:tcPr>
            <w:tcW w:w="7640" w:type="dxa"/>
          </w:tcPr>
          <w:p w14:paraId="3AA959FC" w14:textId="77777777" w:rsidR="006138AA" w:rsidRDefault="005D08EE">
            <w:pPr>
              <w:spacing w:before="54" w:line="360" w:lineRule="auto"/>
              <w:ind w:left="139"/>
              <w:rPr>
                <w:sz w:val="24"/>
                <w:szCs w:val="24"/>
              </w:rPr>
            </w:pPr>
            <w:r>
              <w:rPr>
                <w:sz w:val="24"/>
                <w:szCs w:val="24"/>
              </w:rPr>
              <w:lastRenderedPageBreak/>
              <w:t xml:space="preserve">4.1. Modules </w:t>
            </w:r>
          </w:p>
        </w:tc>
        <w:tc>
          <w:tcPr>
            <w:tcW w:w="1360" w:type="dxa"/>
          </w:tcPr>
          <w:p w14:paraId="0DEDEC78" w14:textId="77777777" w:rsidR="006138AA" w:rsidRDefault="005D08EE">
            <w:pPr>
              <w:spacing w:before="54" w:line="360" w:lineRule="auto"/>
              <w:ind w:left="538"/>
              <w:rPr>
                <w:sz w:val="24"/>
                <w:szCs w:val="24"/>
              </w:rPr>
            </w:pPr>
            <w:r>
              <w:rPr>
                <w:sz w:val="24"/>
                <w:szCs w:val="24"/>
              </w:rPr>
              <w:t>16</w:t>
            </w:r>
          </w:p>
        </w:tc>
      </w:tr>
      <w:tr w:rsidR="006138AA" w14:paraId="7660501C" w14:textId="77777777">
        <w:trPr>
          <w:trHeight w:val="419"/>
        </w:trPr>
        <w:tc>
          <w:tcPr>
            <w:tcW w:w="7640" w:type="dxa"/>
          </w:tcPr>
          <w:p w14:paraId="30BD463E" w14:textId="77777777" w:rsidR="006138AA" w:rsidRDefault="005D08EE">
            <w:pPr>
              <w:spacing w:before="70" w:line="360" w:lineRule="auto"/>
              <w:ind w:left="139"/>
              <w:rPr>
                <w:sz w:val="24"/>
                <w:szCs w:val="24"/>
              </w:rPr>
            </w:pPr>
            <w:r>
              <w:rPr>
                <w:sz w:val="24"/>
                <w:szCs w:val="24"/>
              </w:rPr>
              <w:t>4.1.1. Descriptions of Modules</w:t>
            </w:r>
          </w:p>
        </w:tc>
        <w:tc>
          <w:tcPr>
            <w:tcW w:w="1360" w:type="dxa"/>
          </w:tcPr>
          <w:p w14:paraId="683C8FAA" w14:textId="77777777" w:rsidR="006138AA" w:rsidRDefault="005D08EE">
            <w:pPr>
              <w:spacing w:before="70" w:line="360" w:lineRule="auto"/>
              <w:ind w:left="538"/>
              <w:rPr>
                <w:sz w:val="24"/>
                <w:szCs w:val="24"/>
              </w:rPr>
            </w:pPr>
            <w:r>
              <w:rPr>
                <w:sz w:val="24"/>
                <w:szCs w:val="24"/>
              </w:rPr>
              <w:t>16</w:t>
            </w:r>
          </w:p>
        </w:tc>
      </w:tr>
      <w:tr w:rsidR="006138AA" w14:paraId="5C2FCE36" w14:textId="77777777">
        <w:trPr>
          <w:trHeight w:val="419"/>
        </w:trPr>
        <w:tc>
          <w:tcPr>
            <w:tcW w:w="7640" w:type="dxa"/>
          </w:tcPr>
          <w:p w14:paraId="67EE3CD4" w14:textId="77777777" w:rsidR="006138AA" w:rsidRDefault="005D08EE">
            <w:pPr>
              <w:spacing w:before="65" w:line="360" w:lineRule="auto"/>
              <w:ind w:left="139"/>
              <w:rPr>
                <w:sz w:val="24"/>
                <w:szCs w:val="24"/>
              </w:rPr>
            </w:pPr>
            <w:r>
              <w:rPr>
                <w:sz w:val="24"/>
                <w:szCs w:val="24"/>
              </w:rPr>
              <w:t>4.1.2….</w:t>
            </w:r>
          </w:p>
        </w:tc>
        <w:tc>
          <w:tcPr>
            <w:tcW w:w="1360" w:type="dxa"/>
          </w:tcPr>
          <w:p w14:paraId="39A07831" w14:textId="77777777" w:rsidR="006138AA" w:rsidRDefault="005D08EE">
            <w:pPr>
              <w:spacing w:before="9" w:line="360" w:lineRule="auto"/>
              <w:ind w:left="538"/>
              <w:rPr>
                <w:sz w:val="24"/>
                <w:szCs w:val="24"/>
              </w:rPr>
            </w:pPr>
            <w:r>
              <w:rPr>
                <w:sz w:val="24"/>
                <w:szCs w:val="24"/>
              </w:rPr>
              <w:t>16-17</w:t>
            </w:r>
          </w:p>
        </w:tc>
      </w:tr>
      <w:tr w:rsidR="006138AA" w14:paraId="23FF682D" w14:textId="77777777">
        <w:trPr>
          <w:trHeight w:val="419"/>
        </w:trPr>
        <w:tc>
          <w:tcPr>
            <w:tcW w:w="7640" w:type="dxa"/>
          </w:tcPr>
          <w:p w14:paraId="3106C25D" w14:textId="77777777" w:rsidR="006138AA" w:rsidRDefault="005D08EE">
            <w:pPr>
              <w:spacing w:before="58" w:line="360" w:lineRule="auto"/>
              <w:ind w:left="139"/>
              <w:rPr>
                <w:sz w:val="24"/>
                <w:szCs w:val="24"/>
              </w:rPr>
            </w:pPr>
            <w:r>
              <w:rPr>
                <w:sz w:val="24"/>
                <w:szCs w:val="24"/>
              </w:rPr>
              <w:t xml:space="preserve">4.2 Testing </w:t>
            </w:r>
          </w:p>
        </w:tc>
        <w:tc>
          <w:tcPr>
            <w:tcW w:w="1360" w:type="dxa"/>
          </w:tcPr>
          <w:p w14:paraId="6B5B2DF8" w14:textId="77777777" w:rsidR="006138AA" w:rsidRDefault="005D08EE">
            <w:pPr>
              <w:spacing w:before="60" w:line="360" w:lineRule="auto"/>
              <w:ind w:left="538"/>
              <w:rPr>
                <w:sz w:val="24"/>
                <w:szCs w:val="24"/>
              </w:rPr>
            </w:pPr>
            <w:r>
              <w:rPr>
                <w:sz w:val="24"/>
                <w:szCs w:val="24"/>
              </w:rPr>
              <w:t>17</w:t>
            </w:r>
          </w:p>
        </w:tc>
      </w:tr>
      <w:tr w:rsidR="006138AA" w14:paraId="34BF2C93" w14:textId="77777777">
        <w:trPr>
          <w:trHeight w:val="419"/>
        </w:trPr>
        <w:tc>
          <w:tcPr>
            <w:tcW w:w="7640" w:type="dxa"/>
          </w:tcPr>
          <w:p w14:paraId="184C3B2D" w14:textId="77777777" w:rsidR="006138AA" w:rsidRDefault="005D08EE">
            <w:pPr>
              <w:spacing w:before="54" w:line="360" w:lineRule="auto"/>
              <w:ind w:left="139"/>
              <w:rPr>
                <w:sz w:val="24"/>
                <w:szCs w:val="24"/>
              </w:rPr>
            </w:pPr>
            <w:r>
              <w:rPr>
                <w:sz w:val="24"/>
                <w:szCs w:val="24"/>
              </w:rPr>
              <w:t>4.2.1</w:t>
            </w:r>
          </w:p>
        </w:tc>
        <w:tc>
          <w:tcPr>
            <w:tcW w:w="1360" w:type="dxa"/>
          </w:tcPr>
          <w:p w14:paraId="3F86E2FF" w14:textId="77777777" w:rsidR="006138AA" w:rsidRDefault="005D08EE">
            <w:pPr>
              <w:spacing w:before="55" w:line="360" w:lineRule="auto"/>
              <w:ind w:left="538"/>
              <w:rPr>
                <w:sz w:val="24"/>
                <w:szCs w:val="24"/>
              </w:rPr>
            </w:pPr>
            <w:r>
              <w:rPr>
                <w:sz w:val="24"/>
                <w:szCs w:val="24"/>
              </w:rPr>
              <w:t>17</w:t>
            </w:r>
          </w:p>
        </w:tc>
      </w:tr>
      <w:tr w:rsidR="006138AA" w14:paraId="4DFF25A9" w14:textId="77777777">
        <w:trPr>
          <w:trHeight w:val="419"/>
        </w:trPr>
        <w:tc>
          <w:tcPr>
            <w:tcW w:w="7640" w:type="dxa"/>
          </w:tcPr>
          <w:p w14:paraId="251DD85F" w14:textId="77777777" w:rsidR="006138AA" w:rsidRDefault="005D08EE">
            <w:pPr>
              <w:spacing w:before="83" w:line="360" w:lineRule="auto"/>
              <w:ind w:left="139"/>
              <w:rPr>
                <w:b/>
                <w:sz w:val="24"/>
                <w:szCs w:val="24"/>
              </w:rPr>
            </w:pPr>
            <w:r>
              <w:rPr>
                <w:b/>
                <w:sz w:val="24"/>
                <w:szCs w:val="24"/>
              </w:rPr>
              <w:t xml:space="preserve">Chapter 5: Results and Discussion </w:t>
            </w:r>
          </w:p>
        </w:tc>
        <w:tc>
          <w:tcPr>
            <w:tcW w:w="1360" w:type="dxa"/>
          </w:tcPr>
          <w:p w14:paraId="05028D9B" w14:textId="77777777" w:rsidR="006138AA" w:rsidRDefault="005D08EE">
            <w:pPr>
              <w:spacing w:before="70" w:line="360" w:lineRule="auto"/>
              <w:ind w:left="538"/>
              <w:rPr>
                <w:sz w:val="24"/>
                <w:szCs w:val="24"/>
              </w:rPr>
            </w:pPr>
            <w:r>
              <w:rPr>
                <w:sz w:val="24"/>
                <w:szCs w:val="24"/>
              </w:rPr>
              <w:t>17-18</w:t>
            </w:r>
          </w:p>
        </w:tc>
      </w:tr>
      <w:tr w:rsidR="006138AA" w14:paraId="64A8527C" w14:textId="77777777">
        <w:trPr>
          <w:trHeight w:val="419"/>
        </w:trPr>
        <w:tc>
          <w:tcPr>
            <w:tcW w:w="7640" w:type="dxa"/>
          </w:tcPr>
          <w:p w14:paraId="5054A0A1" w14:textId="77777777" w:rsidR="006138AA" w:rsidRDefault="005D08EE">
            <w:pPr>
              <w:spacing w:before="62" w:line="360" w:lineRule="auto"/>
              <w:ind w:left="139"/>
              <w:rPr>
                <w:sz w:val="24"/>
                <w:szCs w:val="24"/>
              </w:rPr>
            </w:pPr>
            <w:r>
              <w:rPr>
                <w:sz w:val="24"/>
                <w:szCs w:val="24"/>
              </w:rPr>
              <w:t>5.1.</w:t>
            </w:r>
          </w:p>
        </w:tc>
        <w:tc>
          <w:tcPr>
            <w:tcW w:w="1360" w:type="dxa"/>
          </w:tcPr>
          <w:p w14:paraId="59A33154" w14:textId="77777777" w:rsidR="006138AA" w:rsidRDefault="005D08EE">
            <w:pPr>
              <w:spacing w:before="65" w:line="360" w:lineRule="auto"/>
              <w:ind w:left="538"/>
              <w:rPr>
                <w:sz w:val="24"/>
                <w:szCs w:val="24"/>
              </w:rPr>
            </w:pPr>
            <w:r>
              <w:rPr>
                <w:sz w:val="24"/>
                <w:szCs w:val="24"/>
              </w:rPr>
              <w:t>17</w:t>
            </w:r>
          </w:p>
        </w:tc>
      </w:tr>
      <w:tr w:rsidR="006138AA" w14:paraId="3576DF8F" w14:textId="77777777">
        <w:trPr>
          <w:trHeight w:val="419"/>
        </w:trPr>
        <w:tc>
          <w:tcPr>
            <w:tcW w:w="7640" w:type="dxa"/>
          </w:tcPr>
          <w:p w14:paraId="28713943" w14:textId="77777777" w:rsidR="006138AA" w:rsidRDefault="005D08EE">
            <w:pPr>
              <w:spacing w:before="60" w:line="360" w:lineRule="auto"/>
              <w:ind w:left="139"/>
              <w:rPr>
                <w:sz w:val="24"/>
                <w:szCs w:val="24"/>
              </w:rPr>
            </w:pPr>
            <w:r>
              <w:rPr>
                <w:sz w:val="24"/>
                <w:szCs w:val="24"/>
              </w:rPr>
              <w:t xml:space="preserve">5.2. </w:t>
            </w:r>
          </w:p>
        </w:tc>
        <w:tc>
          <w:tcPr>
            <w:tcW w:w="1360" w:type="dxa"/>
          </w:tcPr>
          <w:p w14:paraId="1AAE8D7E" w14:textId="77777777" w:rsidR="006138AA" w:rsidRDefault="005D08EE">
            <w:pPr>
              <w:spacing w:before="60" w:line="360" w:lineRule="auto"/>
              <w:ind w:left="538"/>
              <w:rPr>
                <w:sz w:val="24"/>
                <w:szCs w:val="24"/>
              </w:rPr>
            </w:pPr>
            <w:r>
              <w:rPr>
                <w:sz w:val="24"/>
                <w:szCs w:val="24"/>
              </w:rPr>
              <w:t>17</w:t>
            </w:r>
          </w:p>
        </w:tc>
      </w:tr>
      <w:tr w:rsidR="006138AA" w14:paraId="2B3DA1B1" w14:textId="77777777">
        <w:trPr>
          <w:trHeight w:val="419"/>
        </w:trPr>
        <w:tc>
          <w:tcPr>
            <w:tcW w:w="7640" w:type="dxa"/>
          </w:tcPr>
          <w:p w14:paraId="2C6B410D" w14:textId="77777777" w:rsidR="006138AA" w:rsidRDefault="005D08EE">
            <w:pPr>
              <w:spacing w:before="54" w:line="360" w:lineRule="auto"/>
              <w:ind w:left="139"/>
              <w:rPr>
                <w:sz w:val="24"/>
                <w:szCs w:val="24"/>
              </w:rPr>
            </w:pPr>
            <w:r>
              <w:rPr>
                <w:sz w:val="24"/>
                <w:szCs w:val="24"/>
              </w:rPr>
              <w:t>5.3.</w:t>
            </w:r>
          </w:p>
        </w:tc>
        <w:tc>
          <w:tcPr>
            <w:tcW w:w="1360" w:type="dxa"/>
          </w:tcPr>
          <w:p w14:paraId="29AB49DE" w14:textId="77777777" w:rsidR="006138AA" w:rsidRDefault="005D08EE">
            <w:pPr>
              <w:spacing w:before="55" w:line="360" w:lineRule="auto"/>
              <w:ind w:left="538"/>
              <w:rPr>
                <w:sz w:val="24"/>
                <w:szCs w:val="24"/>
              </w:rPr>
            </w:pPr>
            <w:r>
              <w:rPr>
                <w:sz w:val="24"/>
                <w:szCs w:val="24"/>
              </w:rPr>
              <w:t>17-18</w:t>
            </w:r>
          </w:p>
        </w:tc>
      </w:tr>
      <w:tr w:rsidR="006138AA" w14:paraId="22FA9041" w14:textId="77777777">
        <w:trPr>
          <w:trHeight w:val="419"/>
        </w:trPr>
        <w:tc>
          <w:tcPr>
            <w:tcW w:w="7640" w:type="dxa"/>
          </w:tcPr>
          <w:p w14:paraId="7670C72F" w14:textId="77777777" w:rsidR="006138AA" w:rsidRDefault="005D08EE">
            <w:pPr>
              <w:spacing w:before="69" w:line="360" w:lineRule="auto"/>
              <w:ind w:left="94"/>
              <w:rPr>
                <w:sz w:val="24"/>
                <w:szCs w:val="24"/>
              </w:rPr>
            </w:pPr>
            <w:r>
              <w:rPr>
                <w:sz w:val="24"/>
                <w:szCs w:val="24"/>
              </w:rPr>
              <w:t>5.4. Summary</w:t>
            </w:r>
          </w:p>
        </w:tc>
        <w:tc>
          <w:tcPr>
            <w:tcW w:w="1360" w:type="dxa"/>
          </w:tcPr>
          <w:p w14:paraId="5F9645A4" w14:textId="77777777" w:rsidR="006138AA" w:rsidRDefault="005D08EE">
            <w:pPr>
              <w:spacing w:before="70" w:line="360" w:lineRule="auto"/>
              <w:ind w:left="538"/>
              <w:rPr>
                <w:sz w:val="24"/>
                <w:szCs w:val="24"/>
              </w:rPr>
            </w:pPr>
            <w:r>
              <w:rPr>
                <w:sz w:val="24"/>
                <w:szCs w:val="24"/>
              </w:rPr>
              <w:t>18</w:t>
            </w:r>
          </w:p>
        </w:tc>
      </w:tr>
      <w:tr w:rsidR="006138AA" w14:paraId="7EF8DBF2" w14:textId="77777777">
        <w:trPr>
          <w:trHeight w:val="419"/>
        </w:trPr>
        <w:tc>
          <w:tcPr>
            <w:tcW w:w="7640" w:type="dxa"/>
          </w:tcPr>
          <w:p w14:paraId="017CC1C4" w14:textId="77777777" w:rsidR="006138AA" w:rsidRDefault="005D08EE">
            <w:pPr>
              <w:spacing w:line="360" w:lineRule="auto"/>
              <w:ind w:left="139"/>
              <w:rPr>
                <w:b/>
                <w:sz w:val="24"/>
                <w:szCs w:val="24"/>
              </w:rPr>
            </w:pPr>
            <w:r>
              <w:rPr>
                <w:b/>
                <w:sz w:val="24"/>
                <w:szCs w:val="24"/>
              </w:rPr>
              <w:t>Chapter 6: Conclusion and Future Work</w:t>
            </w:r>
          </w:p>
        </w:tc>
        <w:tc>
          <w:tcPr>
            <w:tcW w:w="1360" w:type="dxa"/>
          </w:tcPr>
          <w:p w14:paraId="2A223FDD" w14:textId="77777777" w:rsidR="006138AA" w:rsidRDefault="005D08EE">
            <w:pPr>
              <w:spacing w:before="65" w:line="360" w:lineRule="auto"/>
              <w:ind w:left="538"/>
              <w:rPr>
                <w:sz w:val="24"/>
                <w:szCs w:val="24"/>
              </w:rPr>
            </w:pPr>
            <w:r>
              <w:rPr>
                <w:sz w:val="24"/>
                <w:szCs w:val="24"/>
              </w:rPr>
              <w:t>18-19</w:t>
            </w:r>
          </w:p>
        </w:tc>
      </w:tr>
      <w:tr w:rsidR="006138AA" w14:paraId="1B1EC37B" w14:textId="77777777">
        <w:trPr>
          <w:trHeight w:val="419"/>
        </w:trPr>
        <w:tc>
          <w:tcPr>
            <w:tcW w:w="7640" w:type="dxa"/>
          </w:tcPr>
          <w:p w14:paraId="2C1AD661" w14:textId="77777777" w:rsidR="006138AA" w:rsidRDefault="005D08EE">
            <w:pPr>
              <w:spacing w:before="66" w:line="360" w:lineRule="auto"/>
              <w:ind w:left="139"/>
              <w:rPr>
                <w:b/>
                <w:sz w:val="24"/>
                <w:szCs w:val="24"/>
              </w:rPr>
            </w:pPr>
            <w:r>
              <w:rPr>
                <w:b/>
                <w:sz w:val="24"/>
                <w:szCs w:val="24"/>
              </w:rPr>
              <w:t>References [ APA format ]</w:t>
            </w:r>
          </w:p>
        </w:tc>
        <w:tc>
          <w:tcPr>
            <w:tcW w:w="1360" w:type="dxa"/>
          </w:tcPr>
          <w:p w14:paraId="1C9F020F" w14:textId="77777777" w:rsidR="006138AA" w:rsidRDefault="005D08EE">
            <w:pPr>
              <w:spacing w:before="66" w:line="360" w:lineRule="auto"/>
              <w:ind w:left="538"/>
              <w:rPr>
                <w:sz w:val="24"/>
                <w:szCs w:val="24"/>
              </w:rPr>
            </w:pPr>
            <w:r>
              <w:rPr>
                <w:sz w:val="24"/>
                <w:szCs w:val="24"/>
              </w:rPr>
              <w:t>19</w:t>
            </w:r>
          </w:p>
        </w:tc>
      </w:tr>
      <w:tr w:rsidR="006138AA" w14:paraId="58F11143" w14:textId="77777777">
        <w:trPr>
          <w:trHeight w:val="419"/>
        </w:trPr>
        <w:tc>
          <w:tcPr>
            <w:tcW w:w="7640" w:type="dxa"/>
          </w:tcPr>
          <w:p w14:paraId="063E0AD9" w14:textId="77777777" w:rsidR="006138AA" w:rsidRDefault="005D08EE">
            <w:pPr>
              <w:spacing w:before="5" w:line="360" w:lineRule="auto"/>
              <w:ind w:left="139"/>
              <w:rPr>
                <w:b/>
                <w:sz w:val="24"/>
                <w:szCs w:val="24"/>
              </w:rPr>
            </w:pPr>
            <w:r>
              <w:rPr>
                <w:b/>
                <w:sz w:val="24"/>
                <w:szCs w:val="24"/>
              </w:rPr>
              <w:t>Appendices</w:t>
            </w:r>
          </w:p>
        </w:tc>
        <w:tc>
          <w:tcPr>
            <w:tcW w:w="1360" w:type="dxa"/>
          </w:tcPr>
          <w:p w14:paraId="1532CD0C" w14:textId="3112ECEA" w:rsidR="006138AA" w:rsidRDefault="005D08EE">
            <w:pPr>
              <w:spacing w:before="61" w:line="360" w:lineRule="auto"/>
              <w:ind w:left="538"/>
              <w:rPr>
                <w:sz w:val="24"/>
                <w:szCs w:val="24"/>
              </w:rPr>
            </w:pPr>
            <w:r>
              <w:rPr>
                <w:sz w:val="24"/>
                <w:szCs w:val="24"/>
              </w:rPr>
              <w:t>2</w:t>
            </w:r>
            <w:r w:rsidR="00273907">
              <w:rPr>
                <w:sz w:val="24"/>
                <w:szCs w:val="24"/>
              </w:rPr>
              <w:t>1</w:t>
            </w:r>
          </w:p>
        </w:tc>
      </w:tr>
      <w:tr w:rsidR="006138AA" w14:paraId="28D969E2" w14:textId="77777777">
        <w:trPr>
          <w:trHeight w:val="419"/>
        </w:trPr>
        <w:tc>
          <w:tcPr>
            <w:tcW w:w="7640" w:type="dxa"/>
          </w:tcPr>
          <w:p w14:paraId="33301141" w14:textId="77777777" w:rsidR="006138AA" w:rsidRDefault="005D08EE">
            <w:pPr>
              <w:spacing w:before="55" w:line="360" w:lineRule="auto"/>
              <w:ind w:left="139"/>
              <w:rPr>
                <w:b/>
                <w:sz w:val="24"/>
                <w:szCs w:val="24"/>
              </w:rPr>
            </w:pPr>
            <w:r>
              <w:rPr>
                <w:b/>
                <w:sz w:val="24"/>
                <w:szCs w:val="24"/>
              </w:rPr>
              <w:t>Appendix 1: Screenshots</w:t>
            </w:r>
          </w:p>
        </w:tc>
        <w:tc>
          <w:tcPr>
            <w:tcW w:w="1360" w:type="dxa"/>
          </w:tcPr>
          <w:p w14:paraId="5612C341" w14:textId="31F75AA1" w:rsidR="006138AA" w:rsidRDefault="005D08EE">
            <w:pPr>
              <w:spacing w:line="360" w:lineRule="auto"/>
            </w:pPr>
            <w:r>
              <w:t xml:space="preserve">          2</w:t>
            </w:r>
            <w:r w:rsidR="00273907">
              <w:t>1</w:t>
            </w:r>
          </w:p>
        </w:tc>
      </w:tr>
      <w:tr w:rsidR="006138AA" w14:paraId="3123E780" w14:textId="77777777">
        <w:trPr>
          <w:trHeight w:val="419"/>
        </w:trPr>
        <w:tc>
          <w:tcPr>
            <w:tcW w:w="7640" w:type="dxa"/>
          </w:tcPr>
          <w:p w14:paraId="37BFD1B4" w14:textId="77777777" w:rsidR="006138AA" w:rsidRDefault="005D08EE">
            <w:pPr>
              <w:spacing w:before="70" w:line="360" w:lineRule="auto"/>
              <w:ind w:left="139"/>
              <w:rPr>
                <w:b/>
                <w:sz w:val="24"/>
                <w:szCs w:val="24"/>
              </w:rPr>
            </w:pPr>
            <w:r>
              <w:rPr>
                <w:b/>
                <w:sz w:val="24"/>
                <w:szCs w:val="24"/>
              </w:rPr>
              <w:t>Appendix 2: Source code</w:t>
            </w:r>
          </w:p>
        </w:tc>
        <w:tc>
          <w:tcPr>
            <w:tcW w:w="1360" w:type="dxa"/>
          </w:tcPr>
          <w:p w14:paraId="54DCAE9F" w14:textId="1B02404E" w:rsidR="006138AA" w:rsidRDefault="005D08EE">
            <w:pPr>
              <w:spacing w:line="360" w:lineRule="auto"/>
            </w:pPr>
            <w:r>
              <w:t xml:space="preserve">          </w:t>
            </w:r>
            <w:r w:rsidR="00273907">
              <w:t>21-40</w:t>
            </w:r>
          </w:p>
        </w:tc>
      </w:tr>
      <w:tr w:rsidR="006138AA" w14:paraId="511F4827" w14:textId="77777777">
        <w:trPr>
          <w:trHeight w:val="419"/>
        </w:trPr>
        <w:tc>
          <w:tcPr>
            <w:tcW w:w="7640" w:type="dxa"/>
          </w:tcPr>
          <w:p w14:paraId="4974D5E4" w14:textId="77777777" w:rsidR="006138AA" w:rsidRDefault="005D08EE">
            <w:pPr>
              <w:spacing w:before="65" w:line="360" w:lineRule="auto"/>
              <w:ind w:left="139"/>
              <w:rPr>
                <w:b/>
                <w:sz w:val="24"/>
                <w:szCs w:val="24"/>
              </w:rPr>
            </w:pPr>
            <w:r>
              <w:rPr>
                <w:b/>
                <w:sz w:val="24"/>
                <w:szCs w:val="24"/>
              </w:rPr>
              <w:t>Appendix 3: Plagiarism details</w:t>
            </w:r>
          </w:p>
        </w:tc>
        <w:tc>
          <w:tcPr>
            <w:tcW w:w="1360" w:type="dxa"/>
          </w:tcPr>
          <w:p w14:paraId="223E751B" w14:textId="39F2DBDC" w:rsidR="006138AA" w:rsidRDefault="005D08EE">
            <w:pPr>
              <w:spacing w:line="360" w:lineRule="auto"/>
            </w:pPr>
            <w:r>
              <w:t xml:space="preserve">          </w:t>
            </w:r>
            <w:r w:rsidR="00273907">
              <w:t>41</w:t>
            </w:r>
          </w:p>
        </w:tc>
      </w:tr>
    </w:tbl>
    <w:p w14:paraId="381FD49D" w14:textId="77777777" w:rsidR="006138AA" w:rsidRDefault="006138AA">
      <w:pPr>
        <w:spacing w:line="360" w:lineRule="auto"/>
        <w:ind w:left="139"/>
        <w:jc w:val="center"/>
        <w:rPr>
          <w:color w:val="000000"/>
          <w:sz w:val="24"/>
          <w:szCs w:val="24"/>
        </w:rPr>
        <w:sectPr w:rsidR="006138AA">
          <w:pgSz w:w="11920" w:h="16840"/>
          <w:pgMar w:top="1940" w:right="850" w:bottom="1802" w:left="1417" w:header="360" w:footer="360" w:gutter="0"/>
          <w:cols w:space="720"/>
        </w:sectPr>
      </w:pPr>
    </w:p>
    <w:p w14:paraId="382C59B6" w14:textId="77777777" w:rsidR="006138AA" w:rsidRDefault="006138AA">
      <w:pPr>
        <w:spacing w:line="360" w:lineRule="auto"/>
        <w:rPr>
          <w:color w:val="000000"/>
          <w:sz w:val="24"/>
          <w:szCs w:val="24"/>
        </w:rPr>
      </w:pPr>
    </w:p>
    <w:p w14:paraId="187A6A52" w14:textId="77777777" w:rsidR="006138AA" w:rsidRDefault="006138AA">
      <w:pPr>
        <w:spacing w:line="360" w:lineRule="auto"/>
        <w:rPr>
          <w:b/>
          <w:sz w:val="20"/>
          <w:szCs w:val="20"/>
        </w:rPr>
      </w:pPr>
    </w:p>
    <w:p w14:paraId="2B4D7F0B" w14:textId="77777777" w:rsidR="006138AA" w:rsidRDefault="006138AA">
      <w:pPr>
        <w:spacing w:line="360" w:lineRule="auto"/>
        <w:rPr>
          <w:b/>
          <w:sz w:val="20"/>
          <w:szCs w:val="20"/>
        </w:rPr>
      </w:pPr>
    </w:p>
    <w:p w14:paraId="570F85C3" w14:textId="77777777" w:rsidR="006138AA" w:rsidRDefault="006138AA">
      <w:pPr>
        <w:spacing w:line="360" w:lineRule="auto"/>
        <w:rPr>
          <w:b/>
          <w:sz w:val="20"/>
          <w:szCs w:val="20"/>
        </w:rPr>
      </w:pPr>
    </w:p>
    <w:p w14:paraId="098B6F99" w14:textId="77777777" w:rsidR="006138AA" w:rsidRDefault="006138AA">
      <w:pPr>
        <w:spacing w:line="360" w:lineRule="auto"/>
        <w:rPr>
          <w:b/>
          <w:sz w:val="20"/>
          <w:szCs w:val="20"/>
        </w:rPr>
      </w:pPr>
    </w:p>
    <w:p w14:paraId="4544E752" w14:textId="77777777" w:rsidR="006138AA" w:rsidRDefault="006138AA">
      <w:pPr>
        <w:spacing w:line="360" w:lineRule="auto"/>
        <w:rPr>
          <w:b/>
          <w:sz w:val="20"/>
          <w:szCs w:val="20"/>
        </w:rPr>
      </w:pPr>
    </w:p>
    <w:p w14:paraId="7F6B0B1A" w14:textId="77777777" w:rsidR="006138AA" w:rsidRDefault="006138AA">
      <w:pPr>
        <w:spacing w:line="360" w:lineRule="auto"/>
        <w:rPr>
          <w:b/>
          <w:sz w:val="20"/>
          <w:szCs w:val="20"/>
        </w:rPr>
      </w:pPr>
    </w:p>
    <w:p w14:paraId="4895EE3D" w14:textId="77777777" w:rsidR="006138AA" w:rsidRDefault="006138AA">
      <w:pPr>
        <w:spacing w:line="360" w:lineRule="auto"/>
        <w:rPr>
          <w:b/>
          <w:sz w:val="20"/>
          <w:szCs w:val="20"/>
        </w:rPr>
      </w:pPr>
    </w:p>
    <w:p w14:paraId="3AE17580" w14:textId="77777777" w:rsidR="006138AA" w:rsidRDefault="006138AA">
      <w:pPr>
        <w:spacing w:line="360" w:lineRule="auto"/>
        <w:rPr>
          <w:b/>
          <w:sz w:val="20"/>
          <w:szCs w:val="20"/>
        </w:rPr>
      </w:pPr>
    </w:p>
    <w:p w14:paraId="76657315" w14:textId="77777777" w:rsidR="006138AA" w:rsidRDefault="006138AA">
      <w:pPr>
        <w:spacing w:line="360" w:lineRule="auto"/>
        <w:rPr>
          <w:b/>
          <w:sz w:val="20"/>
          <w:szCs w:val="20"/>
        </w:rPr>
      </w:pPr>
    </w:p>
    <w:p w14:paraId="2CFCE6B0" w14:textId="77777777" w:rsidR="006138AA" w:rsidRDefault="006138AA">
      <w:pPr>
        <w:spacing w:line="360" w:lineRule="auto"/>
        <w:rPr>
          <w:b/>
          <w:sz w:val="20"/>
          <w:szCs w:val="20"/>
        </w:rPr>
      </w:pPr>
    </w:p>
    <w:p w14:paraId="7D2AC3BA" w14:textId="77777777" w:rsidR="006138AA" w:rsidRDefault="006138AA">
      <w:pPr>
        <w:spacing w:line="360" w:lineRule="auto"/>
        <w:rPr>
          <w:b/>
          <w:sz w:val="20"/>
          <w:szCs w:val="20"/>
        </w:rPr>
      </w:pPr>
    </w:p>
    <w:p w14:paraId="6CA3B5F2" w14:textId="77777777" w:rsidR="006138AA" w:rsidRDefault="006138AA">
      <w:pPr>
        <w:spacing w:line="360" w:lineRule="auto"/>
        <w:rPr>
          <w:b/>
          <w:sz w:val="20"/>
          <w:szCs w:val="20"/>
        </w:rPr>
      </w:pPr>
    </w:p>
    <w:p w14:paraId="5F87FD06" w14:textId="77777777" w:rsidR="006138AA" w:rsidRDefault="006138AA">
      <w:pPr>
        <w:spacing w:line="360" w:lineRule="auto"/>
        <w:rPr>
          <w:b/>
          <w:color w:val="000000"/>
          <w:sz w:val="20"/>
          <w:szCs w:val="20"/>
        </w:rPr>
      </w:pPr>
    </w:p>
    <w:p w14:paraId="7F02AF9C" w14:textId="77777777" w:rsidR="006138AA" w:rsidRDefault="006138AA">
      <w:pPr>
        <w:spacing w:before="29" w:line="360" w:lineRule="auto"/>
        <w:rPr>
          <w:b/>
          <w:color w:val="000000"/>
          <w:sz w:val="20"/>
          <w:szCs w:val="20"/>
        </w:rPr>
      </w:pPr>
    </w:p>
    <w:tbl>
      <w:tblPr>
        <w:tblStyle w:val="Style30"/>
        <w:tblW w:w="9007"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47"/>
        <w:gridCol w:w="6642"/>
        <w:gridCol w:w="1218"/>
      </w:tblGrid>
      <w:tr w:rsidR="006138AA" w14:paraId="22782B09" w14:textId="77777777">
        <w:trPr>
          <w:trHeight w:val="270"/>
        </w:trPr>
        <w:tc>
          <w:tcPr>
            <w:tcW w:w="9007" w:type="dxa"/>
            <w:gridSpan w:val="3"/>
          </w:tcPr>
          <w:p w14:paraId="2517EB1C" w14:textId="77777777" w:rsidR="006138AA" w:rsidRDefault="006138AA">
            <w:pPr>
              <w:spacing w:line="360" w:lineRule="auto"/>
              <w:rPr>
                <w:b/>
                <w:sz w:val="24"/>
                <w:szCs w:val="24"/>
              </w:rPr>
            </w:pPr>
          </w:p>
          <w:p w14:paraId="21A35954" w14:textId="77777777" w:rsidR="006138AA" w:rsidRDefault="006138AA">
            <w:pPr>
              <w:spacing w:line="360" w:lineRule="auto"/>
              <w:rPr>
                <w:b/>
                <w:sz w:val="24"/>
                <w:szCs w:val="24"/>
              </w:rPr>
            </w:pPr>
          </w:p>
          <w:p w14:paraId="12A6C249" w14:textId="77777777" w:rsidR="006138AA" w:rsidRDefault="005D08EE">
            <w:pPr>
              <w:spacing w:line="360" w:lineRule="auto"/>
              <w:jc w:val="center"/>
              <w:rPr>
                <w:b/>
                <w:color w:val="000000"/>
                <w:sz w:val="24"/>
                <w:szCs w:val="24"/>
              </w:rPr>
            </w:pPr>
            <w:r>
              <w:rPr>
                <w:b/>
                <w:color w:val="000000"/>
                <w:sz w:val="24"/>
                <w:szCs w:val="24"/>
              </w:rPr>
              <w:t xml:space="preserve">List of Tables and Figures </w:t>
            </w:r>
          </w:p>
        </w:tc>
      </w:tr>
      <w:tr w:rsidR="006138AA" w14:paraId="412BA6F5" w14:textId="77777777">
        <w:trPr>
          <w:trHeight w:val="275"/>
        </w:trPr>
        <w:tc>
          <w:tcPr>
            <w:tcW w:w="1147" w:type="dxa"/>
          </w:tcPr>
          <w:p w14:paraId="7717BACE" w14:textId="77777777" w:rsidR="006138AA" w:rsidRDefault="005D08EE">
            <w:pPr>
              <w:spacing w:line="360" w:lineRule="auto"/>
              <w:ind w:left="50"/>
              <w:rPr>
                <w:b/>
                <w:color w:val="000000"/>
                <w:sz w:val="24"/>
                <w:szCs w:val="24"/>
              </w:rPr>
            </w:pPr>
            <w:r>
              <w:rPr>
                <w:b/>
                <w:color w:val="000000"/>
                <w:sz w:val="24"/>
                <w:szCs w:val="24"/>
              </w:rPr>
              <w:t>Table No</w:t>
            </w:r>
          </w:p>
        </w:tc>
        <w:tc>
          <w:tcPr>
            <w:tcW w:w="6642" w:type="dxa"/>
          </w:tcPr>
          <w:p w14:paraId="64665610" w14:textId="77777777" w:rsidR="006138AA" w:rsidRDefault="005D08EE">
            <w:pPr>
              <w:spacing w:line="360" w:lineRule="auto"/>
              <w:ind w:right="120"/>
              <w:jc w:val="center"/>
              <w:rPr>
                <w:b/>
                <w:color w:val="000000"/>
                <w:sz w:val="24"/>
                <w:szCs w:val="24"/>
              </w:rPr>
            </w:pPr>
            <w:r>
              <w:rPr>
                <w:b/>
                <w:color w:val="000000"/>
                <w:sz w:val="24"/>
                <w:szCs w:val="24"/>
              </w:rPr>
              <w:t>Table Name / Figure Name</w:t>
            </w:r>
          </w:p>
        </w:tc>
        <w:tc>
          <w:tcPr>
            <w:tcW w:w="1218" w:type="dxa"/>
          </w:tcPr>
          <w:p w14:paraId="45008CF0" w14:textId="77777777" w:rsidR="006138AA" w:rsidRDefault="005D08EE">
            <w:pPr>
              <w:spacing w:line="360" w:lineRule="auto"/>
              <w:ind w:left="269"/>
              <w:jc w:val="center"/>
              <w:rPr>
                <w:b/>
                <w:color w:val="000000"/>
                <w:sz w:val="24"/>
                <w:szCs w:val="24"/>
              </w:rPr>
            </w:pPr>
            <w:r>
              <w:rPr>
                <w:b/>
                <w:color w:val="000000"/>
                <w:sz w:val="24"/>
                <w:szCs w:val="24"/>
              </w:rPr>
              <w:t>Page No</w:t>
            </w:r>
          </w:p>
        </w:tc>
      </w:tr>
      <w:tr w:rsidR="006138AA" w14:paraId="1B163D87" w14:textId="77777777">
        <w:trPr>
          <w:trHeight w:val="370"/>
        </w:trPr>
        <w:tc>
          <w:tcPr>
            <w:tcW w:w="1147" w:type="dxa"/>
          </w:tcPr>
          <w:p w14:paraId="42B0E1B1" w14:textId="77777777" w:rsidR="006138AA" w:rsidRDefault="005D08EE">
            <w:pPr>
              <w:spacing w:line="360" w:lineRule="auto"/>
              <w:ind w:left="50"/>
              <w:rPr>
                <w:color w:val="000000"/>
                <w:sz w:val="24"/>
                <w:szCs w:val="24"/>
              </w:rPr>
            </w:pPr>
            <w:r>
              <w:rPr>
                <w:color w:val="000000"/>
                <w:sz w:val="24"/>
                <w:szCs w:val="24"/>
              </w:rPr>
              <w:t>1.</w:t>
            </w:r>
          </w:p>
        </w:tc>
        <w:tc>
          <w:tcPr>
            <w:tcW w:w="6642" w:type="dxa"/>
          </w:tcPr>
          <w:p w14:paraId="16CF113B" w14:textId="77777777" w:rsidR="006138AA" w:rsidRDefault="006138AA">
            <w:pPr>
              <w:spacing w:line="360" w:lineRule="auto"/>
              <w:ind w:left="178"/>
              <w:rPr>
                <w:color w:val="000000"/>
              </w:rPr>
            </w:pPr>
          </w:p>
        </w:tc>
        <w:tc>
          <w:tcPr>
            <w:tcW w:w="1218" w:type="dxa"/>
          </w:tcPr>
          <w:p w14:paraId="20D4B451" w14:textId="77777777" w:rsidR="006138AA" w:rsidRDefault="005D08EE">
            <w:pPr>
              <w:spacing w:line="360" w:lineRule="auto"/>
              <w:ind w:left="269"/>
              <w:jc w:val="center"/>
              <w:rPr>
                <w:color w:val="000000"/>
                <w:sz w:val="24"/>
                <w:szCs w:val="24"/>
              </w:rPr>
            </w:pPr>
            <w:r>
              <w:rPr>
                <w:color w:val="000000"/>
                <w:sz w:val="24"/>
                <w:szCs w:val="24"/>
              </w:rPr>
              <w:t>22</w:t>
            </w:r>
          </w:p>
        </w:tc>
      </w:tr>
      <w:tr w:rsidR="006138AA" w14:paraId="0F8AC835" w14:textId="77777777">
        <w:trPr>
          <w:trHeight w:val="477"/>
        </w:trPr>
        <w:tc>
          <w:tcPr>
            <w:tcW w:w="1147" w:type="dxa"/>
          </w:tcPr>
          <w:p w14:paraId="3F431D10" w14:textId="77777777" w:rsidR="006138AA" w:rsidRDefault="005D08EE">
            <w:pPr>
              <w:spacing w:before="90" w:line="360" w:lineRule="auto"/>
              <w:ind w:left="50"/>
              <w:rPr>
                <w:color w:val="000000"/>
                <w:sz w:val="24"/>
                <w:szCs w:val="24"/>
              </w:rPr>
            </w:pPr>
            <w:r>
              <w:rPr>
                <w:color w:val="000000"/>
                <w:sz w:val="24"/>
                <w:szCs w:val="24"/>
              </w:rPr>
              <w:t>2.</w:t>
            </w:r>
          </w:p>
        </w:tc>
        <w:tc>
          <w:tcPr>
            <w:tcW w:w="6642" w:type="dxa"/>
          </w:tcPr>
          <w:p w14:paraId="0CBED16C" w14:textId="77777777" w:rsidR="006138AA" w:rsidRDefault="006138AA">
            <w:pPr>
              <w:spacing w:before="90" w:line="360" w:lineRule="auto"/>
              <w:ind w:left="201"/>
              <w:rPr>
                <w:color w:val="000000"/>
              </w:rPr>
            </w:pPr>
          </w:p>
        </w:tc>
        <w:tc>
          <w:tcPr>
            <w:tcW w:w="1218" w:type="dxa"/>
          </w:tcPr>
          <w:p w14:paraId="0F74D136" w14:textId="77777777" w:rsidR="006138AA" w:rsidRDefault="005D08EE">
            <w:pPr>
              <w:spacing w:before="90" w:line="360" w:lineRule="auto"/>
              <w:ind w:left="269"/>
              <w:jc w:val="center"/>
              <w:rPr>
                <w:color w:val="000000"/>
                <w:sz w:val="24"/>
                <w:szCs w:val="24"/>
              </w:rPr>
            </w:pPr>
            <w:r>
              <w:rPr>
                <w:color w:val="000000"/>
                <w:sz w:val="24"/>
                <w:szCs w:val="24"/>
              </w:rPr>
              <w:t>26</w:t>
            </w:r>
          </w:p>
        </w:tc>
      </w:tr>
      <w:tr w:rsidR="006138AA" w14:paraId="00BB22A1" w14:textId="77777777">
        <w:trPr>
          <w:trHeight w:val="646"/>
        </w:trPr>
        <w:tc>
          <w:tcPr>
            <w:tcW w:w="1147" w:type="dxa"/>
          </w:tcPr>
          <w:p w14:paraId="5A2F4696" w14:textId="77777777" w:rsidR="006138AA" w:rsidRDefault="005D08EE">
            <w:pPr>
              <w:spacing w:before="102" w:line="360" w:lineRule="auto"/>
              <w:ind w:left="50"/>
              <w:rPr>
                <w:color w:val="000000"/>
                <w:sz w:val="24"/>
                <w:szCs w:val="24"/>
              </w:rPr>
            </w:pPr>
            <w:r>
              <w:rPr>
                <w:color w:val="000000"/>
                <w:sz w:val="24"/>
                <w:szCs w:val="24"/>
              </w:rPr>
              <w:t>3.</w:t>
            </w:r>
          </w:p>
        </w:tc>
        <w:tc>
          <w:tcPr>
            <w:tcW w:w="6642" w:type="dxa"/>
          </w:tcPr>
          <w:p w14:paraId="62B3BE35" w14:textId="77777777" w:rsidR="006138AA" w:rsidRDefault="005D08EE">
            <w:pPr>
              <w:spacing w:before="46" w:line="360" w:lineRule="auto"/>
              <w:ind w:left="178" w:right="170"/>
              <w:rPr>
                <w:color w:val="000000"/>
              </w:rPr>
            </w:pPr>
            <w:r>
              <w:rPr>
                <w:color w:val="000000"/>
              </w:rPr>
              <w:t>.</w:t>
            </w:r>
          </w:p>
        </w:tc>
        <w:tc>
          <w:tcPr>
            <w:tcW w:w="1218" w:type="dxa"/>
          </w:tcPr>
          <w:p w14:paraId="2494EFAA" w14:textId="77777777" w:rsidR="006138AA" w:rsidRDefault="006138AA">
            <w:pPr>
              <w:spacing w:before="102" w:line="360" w:lineRule="auto"/>
              <w:ind w:left="269"/>
              <w:jc w:val="center"/>
              <w:rPr>
                <w:color w:val="000000"/>
                <w:sz w:val="24"/>
                <w:szCs w:val="24"/>
              </w:rPr>
            </w:pPr>
          </w:p>
        </w:tc>
      </w:tr>
    </w:tbl>
    <w:p w14:paraId="262C341C" w14:textId="77777777" w:rsidR="006138AA" w:rsidRDefault="006138AA">
      <w:pPr>
        <w:spacing w:before="6" w:line="360" w:lineRule="auto"/>
        <w:rPr>
          <w:b/>
          <w:color w:val="000000"/>
          <w:sz w:val="2"/>
          <w:szCs w:val="2"/>
        </w:rPr>
      </w:pPr>
    </w:p>
    <w:tbl>
      <w:tblPr>
        <w:tblStyle w:val="Style31"/>
        <w:tblW w:w="8705" w:type="dxa"/>
        <w:tblInd w:w="85"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748"/>
        <w:gridCol w:w="7126"/>
        <w:gridCol w:w="831"/>
      </w:tblGrid>
      <w:tr w:rsidR="006138AA" w14:paraId="3201B0CA" w14:textId="77777777">
        <w:trPr>
          <w:trHeight w:val="658"/>
        </w:trPr>
        <w:tc>
          <w:tcPr>
            <w:tcW w:w="748" w:type="dxa"/>
          </w:tcPr>
          <w:p w14:paraId="08D7E3CD" w14:textId="77777777" w:rsidR="006138AA" w:rsidRDefault="006138AA">
            <w:pPr>
              <w:spacing w:line="360" w:lineRule="auto"/>
              <w:ind w:left="50"/>
              <w:rPr>
                <w:color w:val="000000"/>
                <w:sz w:val="24"/>
                <w:szCs w:val="24"/>
              </w:rPr>
            </w:pPr>
          </w:p>
        </w:tc>
        <w:tc>
          <w:tcPr>
            <w:tcW w:w="7126" w:type="dxa"/>
          </w:tcPr>
          <w:p w14:paraId="5D4AF558" w14:textId="77777777" w:rsidR="006138AA" w:rsidRDefault="006138AA">
            <w:pPr>
              <w:spacing w:line="360" w:lineRule="auto"/>
              <w:ind w:left="576" w:right="343"/>
              <w:rPr>
                <w:color w:val="000000"/>
              </w:rPr>
            </w:pPr>
          </w:p>
        </w:tc>
        <w:tc>
          <w:tcPr>
            <w:tcW w:w="831" w:type="dxa"/>
          </w:tcPr>
          <w:p w14:paraId="1FB30634" w14:textId="77777777" w:rsidR="006138AA" w:rsidRDefault="006138AA">
            <w:pPr>
              <w:spacing w:line="360" w:lineRule="auto"/>
              <w:ind w:right="50"/>
              <w:jc w:val="right"/>
              <w:rPr>
                <w:color w:val="000000"/>
                <w:sz w:val="24"/>
                <w:szCs w:val="24"/>
              </w:rPr>
            </w:pPr>
          </w:p>
        </w:tc>
      </w:tr>
      <w:tr w:rsidR="006138AA" w14:paraId="31DD7C36" w14:textId="77777777">
        <w:tc>
          <w:tcPr>
            <w:tcW w:w="748" w:type="dxa"/>
          </w:tcPr>
          <w:p w14:paraId="05E7FC32" w14:textId="77777777" w:rsidR="006138AA" w:rsidRDefault="006138AA">
            <w:pPr>
              <w:spacing w:before="114" w:line="360" w:lineRule="auto"/>
              <w:ind w:left="50"/>
              <w:rPr>
                <w:color w:val="000000"/>
                <w:sz w:val="24"/>
                <w:szCs w:val="24"/>
              </w:rPr>
            </w:pPr>
          </w:p>
        </w:tc>
        <w:tc>
          <w:tcPr>
            <w:tcW w:w="7126" w:type="dxa"/>
          </w:tcPr>
          <w:p w14:paraId="2FC2B03B" w14:textId="77777777" w:rsidR="006138AA" w:rsidRDefault="006138AA">
            <w:pPr>
              <w:spacing w:before="58" w:line="360" w:lineRule="auto"/>
              <w:ind w:left="576" w:right="343"/>
              <w:rPr>
                <w:color w:val="000000"/>
              </w:rPr>
            </w:pPr>
          </w:p>
        </w:tc>
        <w:tc>
          <w:tcPr>
            <w:tcW w:w="831" w:type="dxa"/>
          </w:tcPr>
          <w:p w14:paraId="5AEF8566" w14:textId="77777777" w:rsidR="006138AA" w:rsidRDefault="006138AA">
            <w:pPr>
              <w:spacing w:before="114" w:line="360" w:lineRule="auto"/>
              <w:ind w:right="50"/>
              <w:jc w:val="right"/>
              <w:rPr>
                <w:color w:val="000000"/>
                <w:sz w:val="24"/>
                <w:szCs w:val="24"/>
              </w:rPr>
            </w:pPr>
          </w:p>
        </w:tc>
      </w:tr>
    </w:tbl>
    <w:p w14:paraId="18F2FB83" w14:textId="77777777" w:rsidR="006138AA" w:rsidRDefault="006138AA">
      <w:pPr>
        <w:spacing w:line="360" w:lineRule="auto"/>
        <w:rPr>
          <w:b/>
          <w:color w:val="000000"/>
          <w:sz w:val="20"/>
          <w:szCs w:val="20"/>
        </w:rPr>
      </w:pPr>
    </w:p>
    <w:p w14:paraId="3CA7868A" w14:textId="77777777" w:rsidR="006138AA" w:rsidRDefault="006138AA"/>
    <w:p w14:paraId="01E12D95" w14:textId="77777777" w:rsidR="006138AA" w:rsidRDefault="006138AA"/>
    <w:p w14:paraId="369E719D" w14:textId="77777777" w:rsidR="006138AA" w:rsidRDefault="006138AA"/>
    <w:p w14:paraId="77796E9F" w14:textId="77777777" w:rsidR="006138AA" w:rsidRDefault="006138AA"/>
    <w:p w14:paraId="0895D1C3" w14:textId="77777777" w:rsidR="006138AA" w:rsidRDefault="006138AA"/>
    <w:p w14:paraId="769CCD06" w14:textId="77777777" w:rsidR="006138AA" w:rsidRDefault="006138AA"/>
    <w:p w14:paraId="78725F4E" w14:textId="77777777" w:rsidR="006138AA" w:rsidRDefault="006138AA"/>
    <w:p w14:paraId="56BF248D" w14:textId="77777777" w:rsidR="006138AA" w:rsidRDefault="006138AA"/>
    <w:p w14:paraId="7DEA20BE" w14:textId="77777777" w:rsidR="006138AA" w:rsidRDefault="006138AA"/>
    <w:p w14:paraId="19F70BF7" w14:textId="77777777" w:rsidR="006138AA" w:rsidRDefault="006138AA"/>
    <w:p w14:paraId="3592CEC9" w14:textId="77777777" w:rsidR="006138AA" w:rsidRDefault="006138AA"/>
    <w:p w14:paraId="5C13B681" w14:textId="77777777" w:rsidR="006138AA" w:rsidRDefault="006138AA"/>
    <w:p w14:paraId="7B4D699F" w14:textId="77777777" w:rsidR="006138AA" w:rsidRDefault="006138AA"/>
    <w:p w14:paraId="63D9F524" w14:textId="77777777" w:rsidR="006138AA" w:rsidRDefault="006138AA"/>
    <w:p w14:paraId="3B9E5400" w14:textId="77777777" w:rsidR="006138AA" w:rsidRDefault="006138AA"/>
    <w:p w14:paraId="44094962" w14:textId="77777777" w:rsidR="006138AA" w:rsidRDefault="006138AA"/>
    <w:p w14:paraId="33511616" w14:textId="77777777" w:rsidR="006138AA" w:rsidRDefault="006138AA"/>
    <w:p w14:paraId="48C90988" w14:textId="77777777" w:rsidR="006138AA" w:rsidRDefault="006138AA"/>
    <w:p w14:paraId="637F8171" w14:textId="77777777" w:rsidR="006138AA" w:rsidRDefault="006138AA"/>
    <w:p w14:paraId="2D95C07E" w14:textId="77777777" w:rsidR="006138AA" w:rsidRDefault="006138AA"/>
    <w:p w14:paraId="65065F96" w14:textId="77777777" w:rsidR="006138AA" w:rsidRDefault="006138AA"/>
    <w:p w14:paraId="408DF813" w14:textId="77777777" w:rsidR="006138AA" w:rsidRDefault="006138AA"/>
    <w:p w14:paraId="2172D10A" w14:textId="77777777" w:rsidR="006138AA" w:rsidRDefault="006138AA"/>
    <w:p w14:paraId="4CCA21D5" w14:textId="77777777" w:rsidR="006138AA" w:rsidRDefault="006138AA"/>
    <w:p w14:paraId="0180C0E0" w14:textId="77777777" w:rsidR="006138AA" w:rsidRDefault="006138AA"/>
    <w:p w14:paraId="4373F258" w14:textId="77777777" w:rsidR="006138AA" w:rsidRDefault="006138AA"/>
    <w:p w14:paraId="5224F0D0" w14:textId="77777777" w:rsidR="006138AA" w:rsidRDefault="006138AA"/>
    <w:p w14:paraId="6E372E81" w14:textId="77777777" w:rsidR="006138AA" w:rsidRDefault="006138AA"/>
    <w:p w14:paraId="56000DFD" w14:textId="77777777" w:rsidR="006138AA" w:rsidRDefault="006138AA"/>
    <w:p w14:paraId="5B2577F4" w14:textId="77777777" w:rsidR="006138AA" w:rsidRDefault="006138AA"/>
    <w:p w14:paraId="4777ABB3" w14:textId="77777777" w:rsidR="006138AA" w:rsidRDefault="006138AA"/>
    <w:p w14:paraId="5502C69F" w14:textId="77777777" w:rsidR="006138AA" w:rsidRDefault="006138AA"/>
    <w:p w14:paraId="668A9E5F" w14:textId="77777777" w:rsidR="006138AA" w:rsidRDefault="006138AA"/>
    <w:p w14:paraId="6EEA8FD4" w14:textId="77777777" w:rsidR="006138AA" w:rsidRDefault="006138AA"/>
    <w:p w14:paraId="379CB8BE" w14:textId="77777777" w:rsidR="006138AA" w:rsidRDefault="006138AA"/>
    <w:p w14:paraId="12682D43" w14:textId="77777777" w:rsidR="006138AA" w:rsidRDefault="006138AA"/>
    <w:p w14:paraId="419D2DD2" w14:textId="77777777" w:rsidR="006138AA" w:rsidRDefault="006138AA"/>
    <w:p w14:paraId="45F399E5" w14:textId="77777777" w:rsidR="006138AA" w:rsidRDefault="005D08EE">
      <w:pPr>
        <w:pStyle w:val="Heading2"/>
        <w:spacing w:before="360" w:after="80"/>
        <w:ind w:right="0"/>
        <w:jc w:val="left"/>
        <w:rPr>
          <w:sz w:val="36"/>
          <w:szCs w:val="36"/>
        </w:rPr>
      </w:pPr>
      <w:bookmarkStart w:id="0" w:name="_heading=h.bgs9vw1k195b" w:colFirst="0" w:colLast="0"/>
      <w:bookmarkEnd w:id="0"/>
      <w:r>
        <w:rPr>
          <w:sz w:val="36"/>
          <w:szCs w:val="36"/>
        </w:rPr>
        <w:t>Chapter 1: Introduction</w:t>
      </w:r>
    </w:p>
    <w:p w14:paraId="2D63C068" w14:textId="77777777" w:rsidR="006138AA" w:rsidRDefault="005D08EE">
      <w:pPr>
        <w:pStyle w:val="Heading3"/>
        <w:spacing w:before="280" w:after="80"/>
        <w:ind w:left="0" w:firstLine="0"/>
        <w:rPr>
          <w:b/>
          <w:sz w:val="26"/>
          <w:szCs w:val="26"/>
        </w:rPr>
      </w:pPr>
      <w:bookmarkStart w:id="1" w:name="_heading=h.4f809ttec2gx" w:colFirst="0" w:colLast="0"/>
      <w:bookmarkEnd w:id="1"/>
      <w:r>
        <w:rPr>
          <w:b/>
          <w:sz w:val="26"/>
          <w:szCs w:val="26"/>
        </w:rPr>
        <w:t>1.1 General Introduction</w:t>
      </w:r>
    </w:p>
    <w:p w14:paraId="66D923EE" w14:textId="77777777" w:rsidR="006138AA" w:rsidRDefault="005D08EE">
      <w:pPr>
        <w:pStyle w:val="NormalWeb"/>
      </w:pPr>
      <w:r>
        <w:t xml:space="preserve">The </w:t>
      </w:r>
      <w:r>
        <w:rPr>
          <w:rStyle w:val="Strong"/>
        </w:rPr>
        <w:t>retail industry</w:t>
      </w:r>
      <w:r>
        <w:t xml:space="preserve"> is expanding at an incredible pace, driven by new technologies and changing consumer behaviors. However, this rapid growth has also brought several challenges for both </w:t>
      </w:r>
      <w:r>
        <w:rPr>
          <w:rStyle w:val="Strong"/>
        </w:rPr>
        <w:t>customers</w:t>
      </w:r>
      <w:r>
        <w:t xml:space="preserve"> and </w:t>
      </w:r>
      <w:r>
        <w:rPr>
          <w:rStyle w:val="Strong"/>
        </w:rPr>
        <w:t>retailers</w:t>
      </w:r>
      <w:r>
        <w:t xml:space="preserve"> that affect the overall shopping experience and business performance.</w:t>
      </w:r>
    </w:p>
    <w:p w14:paraId="33444C9C" w14:textId="77777777" w:rsidR="006138AA" w:rsidRDefault="005D08EE">
      <w:pPr>
        <w:pStyle w:val="NormalWeb"/>
      </w:pPr>
      <w:r>
        <w:t xml:space="preserve">From the </w:t>
      </w:r>
      <w:r>
        <w:rPr>
          <w:rStyle w:val="Strong"/>
        </w:rPr>
        <w:t>customer’s perspective</w:t>
      </w:r>
      <w:r>
        <w:t xml:space="preserve">, shopping has become more complex. With countless brands, stores, and offers available, customers often struggle to </w:t>
      </w:r>
      <w:r>
        <w:rPr>
          <w:rStyle w:val="Strong"/>
        </w:rPr>
        <w:t>compare prices</w:t>
      </w:r>
      <w:r>
        <w:t xml:space="preserve"> across different outlets, </w:t>
      </w:r>
      <w:r>
        <w:rPr>
          <w:rStyle w:val="Strong"/>
        </w:rPr>
        <w:t>track their spending</w:t>
      </w:r>
      <w:r>
        <w:t xml:space="preserve">, and </w:t>
      </w:r>
      <w:r>
        <w:rPr>
          <w:rStyle w:val="Strong"/>
        </w:rPr>
        <w:t>make quick, informed decisions</w:t>
      </w:r>
      <w:r>
        <w:t xml:space="preserve"> about what to buy. Many also face difficulties in managing their budgets during shopping trips, especially when prices fluctuate frequently or when attractive discounts tempt them to overspend.</w:t>
      </w:r>
    </w:p>
    <w:p w14:paraId="5E3BCCC5" w14:textId="77777777" w:rsidR="006138AA" w:rsidRDefault="005D08EE">
      <w:pPr>
        <w:pStyle w:val="NormalWeb"/>
      </w:pPr>
      <w:r>
        <w:t xml:space="preserve">On the </w:t>
      </w:r>
      <w:r>
        <w:rPr>
          <w:rStyle w:val="Strong"/>
        </w:rPr>
        <w:t>retailer’s side</w:t>
      </w:r>
      <w:r>
        <w:t xml:space="preserve">, the challenges are equally demanding. Retailers need to find ways to </w:t>
      </w:r>
      <w:r>
        <w:rPr>
          <w:rStyle w:val="Strong"/>
        </w:rPr>
        <w:t>attract and retain customers</w:t>
      </w:r>
      <w:r>
        <w:t xml:space="preserve">, </w:t>
      </w:r>
      <w:r>
        <w:rPr>
          <w:rStyle w:val="Strong"/>
        </w:rPr>
        <w:t>increase sales</w:t>
      </w:r>
      <w:r>
        <w:t xml:space="preserve">, and </w:t>
      </w:r>
      <w:r>
        <w:rPr>
          <w:rStyle w:val="Strong"/>
        </w:rPr>
        <w:t>maintain efficient inventory management</w:t>
      </w:r>
      <w:r>
        <w:t xml:space="preserve">. They must ensure that products are neither overstocked nor understocked, as both can lead to financial losses. Furthermore, effectively promoting </w:t>
      </w:r>
      <w:r>
        <w:rPr>
          <w:rStyle w:val="Strong"/>
        </w:rPr>
        <w:t>special offers, discounts, and bundled products</w:t>
      </w:r>
      <w:r>
        <w:t xml:space="preserve"> is a constant struggle, especially when trying to target the right audience at the right time.</w:t>
      </w:r>
    </w:p>
    <w:p w14:paraId="372B8213" w14:textId="77777777" w:rsidR="006138AA" w:rsidRDefault="005D08EE">
      <w:pPr>
        <w:pStyle w:val="NormalWeb"/>
      </w:pPr>
      <w:r>
        <w:t xml:space="preserve">To address these issues, the integration of </w:t>
      </w:r>
      <w:r>
        <w:rPr>
          <w:rStyle w:val="Strong"/>
        </w:rPr>
        <w:t>Internet of Things (IoT)</w:t>
      </w:r>
      <w:r>
        <w:t xml:space="preserve"> technology with </w:t>
      </w:r>
      <w:r>
        <w:rPr>
          <w:rStyle w:val="Strong"/>
        </w:rPr>
        <w:t>smart pricing mechanisms</w:t>
      </w:r>
      <w:r>
        <w:t xml:space="preserve"> provides a modern and effective solution. IoT enables the connection of physical retail components — such as shelves, products, carts, and scanners — through smart sensors and wireless networks. These devices can continuously collect and exchange real-time data on product availability, pricing, customer movement, and purchase behavior.</w:t>
      </w:r>
    </w:p>
    <w:p w14:paraId="1B29EAF2" w14:textId="77777777" w:rsidR="006138AA" w:rsidRDefault="005D08EE">
      <w:pPr>
        <w:pStyle w:val="NormalWeb"/>
      </w:pPr>
      <w:r>
        <w:t xml:space="preserve">An </w:t>
      </w:r>
      <w:r>
        <w:rPr>
          <w:rStyle w:val="Strong"/>
        </w:rPr>
        <w:t>IoT-based Smart Pricing and Shopping Assistant</w:t>
      </w:r>
      <w:r>
        <w:t xml:space="preserve"> utilizes this real-time data along with </w:t>
      </w:r>
      <w:r>
        <w:rPr>
          <w:rStyle w:val="Strong"/>
        </w:rPr>
        <w:t>intelligent algorithms</w:t>
      </w:r>
      <w:r>
        <w:t xml:space="preserve"> to enhance the overall retail experience. For </w:t>
      </w:r>
      <w:r>
        <w:rPr>
          <w:rStyle w:val="Strong"/>
        </w:rPr>
        <w:t>customers</w:t>
      </w:r>
      <w:r>
        <w:t>, the system offers several key benefits:</w:t>
      </w:r>
    </w:p>
    <w:p w14:paraId="1EAFC6AE" w14:textId="77777777" w:rsidR="006138AA" w:rsidRDefault="005D08EE">
      <w:pPr>
        <w:pStyle w:val="NormalWeb"/>
      </w:pPr>
      <w:r>
        <w:t xml:space="preserve">It enables </w:t>
      </w:r>
      <w:r>
        <w:rPr>
          <w:rStyle w:val="Strong"/>
        </w:rPr>
        <w:t>live price comparisons</w:t>
      </w:r>
      <w:r>
        <w:t xml:space="preserve"> across different stores or online platforms, helping shoppers identify the best deals instantly.</w:t>
      </w:r>
    </w:p>
    <w:p w14:paraId="5865C672" w14:textId="77777777" w:rsidR="006138AA" w:rsidRDefault="005D08EE">
      <w:pPr>
        <w:pStyle w:val="NormalWeb"/>
      </w:pPr>
      <w:r>
        <w:t xml:space="preserve">It provides </w:t>
      </w:r>
      <w:r>
        <w:rPr>
          <w:rStyle w:val="Strong"/>
        </w:rPr>
        <w:t>personalized product recommendations</w:t>
      </w:r>
      <w:r>
        <w:t xml:space="preserve"> based on their preferences, shopping history, and budget constraints.</w:t>
      </w:r>
    </w:p>
    <w:p w14:paraId="537AD6F5" w14:textId="77777777" w:rsidR="006138AA" w:rsidRDefault="005D08EE">
      <w:pPr>
        <w:pStyle w:val="NormalWeb"/>
      </w:pPr>
      <w:r>
        <w:t xml:space="preserve">It assists in </w:t>
      </w:r>
      <w:r>
        <w:rPr>
          <w:rStyle w:val="Strong"/>
        </w:rPr>
        <w:t>budget monitoring</w:t>
      </w:r>
      <w:r>
        <w:t>, allowing customers to see how much they have spent and how much remains within their planned limit, thus preventing overspending.</w:t>
      </w:r>
    </w:p>
    <w:p w14:paraId="2A956326" w14:textId="77777777" w:rsidR="006138AA" w:rsidRDefault="005D08EE">
      <w:pPr>
        <w:pStyle w:val="NormalWeb"/>
      </w:pPr>
      <w:r>
        <w:t xml:space="preserve">It speeds up </w:t>
      </w:r>
      <w:r>
        <w:rPr>
          <w:rStyle w:val="Strong"/>
        </w:rPr>
        <w:t>decision-making</w:t>
      </w:r>
      <w:r>
        <w:t>, as customers can rely on accurate, data-driven insights to choose products that offer the best value for money.</w:t>
      </w:r>
    </w:p>
    <w:p w14:paraId="40098318" w14:textId="77777777" w:rsidR="006138AA" w:rsidRDefault="005D08EE">
      <w:pPr>
        <w:pStyle w:val="NormalWeb"/>
      </w:pPr>
      <w:r>
        <w:t xml:space="preserve">For </w:t>
      </w:r>
      <w:r>
        <w:rPr>
          <w:rStyle w:val="Strong"/>
        </w:rPr>
        <w:t>retailers</w:t>
      </w:r>
      <w:r>
        <w:t>, the advantages are equally significant:</w:t>
      </w:r>
    </w:p>
    <w:p w14:paraId="47F704D6" w14:textId="77777777" w:rsidR="006138AA" w:rsidRDefault="005D08EE">
      <w:pPr>
        <w:pStyle w:val="NormalWeb"/>
      </w:pPr>
      <w:r>
        <w:t xml:space="preserve">The system can </w:t>
      </w:r>
      <w:r>
        <w:rPr>
          <w:rStyle w:val="Strong"/>
        </w:rPr>
        <w:t>automatically adjust prices</w:t>
      </w:r>
      <w:r>
        <w:t xml:space="preserve"> in real time based on factors like demand, stock levels, and expiry dates, ensuring optimal pricing and minimizing losses.</w:t>
      </w:r>
    </w:p>
    <w:p w14:paraId="6A816CC4" w14:textId="77777777" w:rsidR="006138AA" w:rsidRDefault="005D08EE">
      <w:pPr>
        <w:pStyle w:val="NormalWeb"/>
      </w:pPr>
      <w:r>
        <w:t xml:space="preserve">It supports </w:t>
      </w:r>
      <w:r>
        <w:rPr>
          <w:rStyle w:val="Strong"/>
        </w:rPr>
        <w:t>efficient inventory management</w:t>
      </w:r>
      <w:r>
        <w:t>, helping retailers track product movement, anticipate restocking needs, and reduce wastage due to unsold or expired goods..</w:t>
      </w:r>
    </w:p>
    <w:p w14:paraId="0236920B" w14:textId="77777777" w:rsidR="006138AA" w:rsidRDefault="005D08EE">
      <w:pPr>
        <w:pStyle w:val="Heading3"/>
        <w:spacing w:before="280" w:after="80"/>
        <w:ind w:left="0" w:firstLine="0"/>
        <w:rPr>
          <w:b/>
          <w:sz w:val="26"/>
          <w:szCs w:val="26"/>
        </w:rPr>
      </w:pPr>
      <w:bookmarkStart w:id="2" w:name="_heading=h.ajc0psgsn2y" w:colFirst="0" w:colLast="0"/>
      <w:bookmarkEnd w:id="2"/>
      <w:r>
        <w:rPr>
          <w:b/>
          <w:sz w:val="26"/>
          <w:szCs w:val="26"/>
        </w:rPr>
        <w:lastRenderedPageBreak/>
        <w:t>1.2 Literature Survey</w:t>
      </w:r>
    </w:p>
    <w:p w14:paraId="028D669F" w14:textId="77777777" w:rsidR="006138AA" w:rsidRDefault="005D08EE">
      <w:pPr>
        <w:pStyle w:val="NormalWeb"/>
      </w:pPr>
      <w:bookmarkStart w:id="3" w:name="_heading=h.7w7qzba2lcfn" w:colFirst="0" w:colLast="0"/>
      <w:bookmarkEnd w:id="3"/>
      <w:r>
        <w:t xml:space="preserve">Over the years, many researchers have explored ways to enhance the shopping experience by using </w:t>
      </w:r>
      <w:r>
        <w:rPr>
          <w:rStyle w:val="Strong"/>
          <w:b w:val="0"/>
          <w:bCs w:val="0"/>
        </w:rPr>
        <w:t>Internet of Things (IoT)</w:t>
      </w:r>
      <w:r>
        <w:t xml:space="preserve"> technology. Different approaches have been tried to make shopping more convenient, efficient, and smart for both customers and retailers.</w:t>
      </w:r>
    </w:p>
    <w:p w14:paraId="05A6A534" w14:textId="77777777" w:rsidR="006138AA" w:rsidRDefault="005D08EE">
      <w:pPr>
        <w:pStyle w:val="NormalWeb"/>
      </w:pPr>
      <w:r>
        <w:t xml:space="preserve">For example, some studies introduced </w:t>
      </w:r>
      <w:r>
        <w:rPr>
          <w:rStyle w:val="Strong"/>
          <w:b w:val="0"/>
          <w:bCs w:val="0"/>
        </w:rPr>
        <w:t>IoT-enabled smart shopping carts</w:t>
      </w:r>
      <w:r>
        <w:t xml:space="preserve"> that automatically scan items as customers place them in the cart, helping to </w:t>
      </w:r>
      <w:r>
        <w:rPr>
          <w:rStyle w:val="Strong"/>
          <w:b w:val="0"/>
          <w:bCs w:val="0"/>
        </w:rPr>
        <w:t>reduce waiting time at billing counters</w:t>
      </w:r>
      <w:r>
        <w:t xml:space="preserve"> and </w:t>
      </w:r>
      <w:r>
        <w:rPr>
          <w:rStyle w:val="Strong"/>
          <w:b w:val="0"/>
          <w:bCs w:val="0"/>
        </w:rPr>
        <w:t>automate the checkout process</w:t>
      </w:r>
      <w:r>
        <w:t>. This not only saves time but also improves the overall shopping flow.</w:t>
      </w:r>
    </w:p>
    <w:p w14:paraId="651C7248" w14:textId="77777777" w:rsidR="006138AA" w:rsidRDefault="005D08EE">
      <w:pPr>
        <w:pStyle w:val="NormalWeb"/>
      </w:pPr>
      <w:r>
        <w:t xml:space="preserve">Other research efforts have focused on </w:t>
      </w:r>
      <w:r>
        <w:rPr>
          <w:rStyle w:val="Strong"/>
          <w:b w:val="0"/>
          <w:bCs w:val="0"/>
        </w:rPr>
        <w:t>real-time product information systems</w:t>
      </w:r>
      <w:r>
        <w:t>, where sensors and connected devices provide instant details about product features, prices, discounts, or availability. These systems aim to make shopping more transparent and help customers make informed purchase decisions.</w:t>
      </w:r>
    </w:p>
    <w:p w14:paraId="0F5927CA" w14:textId="77777777" w:rsidR="006138AA" w:rsidRDefault="005D08EE">
      <w:pPr>
        <w:pStyle w:val="NormalWeb"/>
      </w:pPr>
      <w:r>
        <w:t xml:space="preserve">Some IoT-based solutions target </w:t>
      </w:r>
      <w:r>
        <w:rPr>
          <w:rStyle w:val="Strong"/>
          <w:b w:val="0"/>
          <w:bCs w:val="0"/>
        </w:rPr>
        <w:t>inventory and stock management</w:t>
      </w:r>
      <w:r>
        <w:t>, helping retailers monitor stock levels, track expiry dates, and prevent wastage by managing perishable goods more effectively. These systems contribute to reducing financial losses and improving operational efficiency.</w:t>
      </w:r>
    </w:p>
    <w:p w14:paraId="6A581EC3" w14:textId="77777777" w:rsidR="006138AA" w:rsidRDefault="005D08EE">
      <w:pPr>
        <w:pStyle w:val="NormalWeb"/>
      </w:pPr>
      <w:r>
        <w:t xml:space="preserve">In addition, several studies have emphasized </w:t>
      </w:r>
      <w:r>
        <w:rPr>
          <w:rStyle w:val="Strong"/>
          <w:b w:val="0"/>
          <w:bCs w:val="0"/>
        </w:rPr>
        <w:t>personalized recommendation systems</w:t>
      </w:r>
      <w:r>
        <w:t xml:space="preserve"> that analyze customer preferences, purchase history, and behavior to suggest products that align with individual needs. Such systems enhance customer satisfaction and loyalty by offering a more engaging and tailored shopping experience.</w:t>
      </w:r>
    </w:p>
    <w:p w14:paraId="51A10963" w14:textId="77777777" w:rsidR="006138AA" w:rsidRDefault="005D08EE">
      <w:pPr>
        <w:pStyle w:val="NormalWeb"/>
      </w:pPr>
      <w:r>
        <w:t xml:space="preserve">However, despite these advancements, most of the existing solutions tend to focus on </w:t>
      </w:r>
      <w:r>
        <w:rPr>
          <w:rStyle w:val="Strong"/>
          <w:b w:val="0"/>
          <w:bCs w:val="0"/>
        </w:rPr>
        <w:t>only one side of the retail ecosystem</w:t>
      </w:r>
      <w:r>
        <w:t xml:space="preserve"> — either improving </w:t>
      </w:r>
      <w:r>
        <w:rPr>
          <w:rStyle w:val="Strong"/>
          <w:b w:val="0"/>
          <w:bCs w:val="0"/>
        </w:rPr>
        <w:t>customer convenience</w:t>
      </w:r>
      <w:r>
        <w:t xml:space="preserve"> or maximizing </w:t>
      </w:r>
      <w:r>
        <w:rPr>
          <w:rStyle w:val="Strong"/>
          <w:b w:val="0"/>
          <w:bCs w:val="0"/>
        </w:rPr>
        <w:t>retailer profitability</w:t>
      </w:r>
      <w:r>
        <w:t>. Very few have tried to strike a balance between the two.</w:t>
      </w:r>
    </w:p>
    <w:p w14:paraId="29F2000B" w14:textId="77777777" w:rsidR="006138AA" w:rsidRDefault="005D08EE">
      <w:pPr>
        <w:pStyle w:val="NormalWeb"/>
      </w:pPr>
      <w:r>
        <w:t xml:space="preserve">This project aims to bridge that gap by developing an </w:t>
      </w:r>
      <w:r>
        <w:rPr>
          <w:rStyle w:val="Strong"/>
          <w:b w:val="0"/>
          <w:bCs w:val="0"/>
        </w:rPr>
        <w:t>IoT-based Smart Pricing and Shopping Assistant</w:t>
      </w:r>
      <w:r>
        <w:t xml:space="preserve"> that integrates both perspectives. It combines </w:t>
      </w:r>
      <w:r>
        <w:rPr>
          <w:rStyle w:val="Strong"/>
          <w:b w:val="0"/>
          <w:bCs w:val="0"/>
        </w:rPr>
        <w:t>customer-focused features</w:t>
      </w:r>
      <w:r>
        <w:t xml:space="preserve">, such as </w:t>
      </w:r>
      <w:r>
        <w:rPr>
          <w:rStyle w:val="Strong"/>
          <w:b w:val="0"/>
          <w:bCs w:val="0"/>
        </w:rPr>
        <w:t>budget monitoring</w:t>
      </w:r>
      <w:r>
        <w:t xml:space="preserve">, </w:t>
      </w:r>
      <w:r>
        <w:rPr>
          <w:rStyle w:val="Strong"/>
          <w:b w:val="0"/>
          <w:bCs w:val="0"/>
        </w:rPr>
        <w:t>real-time price comparison</w:t>
      </w:r>
      <w:r>
        <w:t xml:space="preserve">, and </w:t>
      </w:r>
      <w:r>
        <w:rPr>
          <w:rStyle w:val="Strong"/>
          <w:b w:val="0"/>
          <w:bCs w:val="0"/>
        </w:rPr>
        <w:t>personalized recommendations</w:t>
      </w:r>
      <w:r>
        <w:t xml:space="preserve">, with </w:t>
      </w:r>
      <w:r>
        <w:rPr>
          <w:rStyle w:val="Strong"/>
          <w:b w:val="0"/>
          <w:bCs w:val="0"/>
        </w:rPr>
        <w:t>retailer-oriented features</w:t>
      </w:r>
      <w:r>
        <w:t xml:space="preserve">, including </w:t>
      </w:r>
      <w:r>
        <w:rPr>
          <w:rStyle w:val="Strong"/>
          <w:b w:val="0"/>
          <w:bCs w:val="0"/>
        </w:rPr>
        <w:t>dynamic bundling of products</w:t>
      </w:r>
      <w:r>
        <w:t xml:space="preserve">, </w:t>
      </w:r>
      <w:r>
        <w:rPr>
          <w:rStyle w:val="Strong"/>
          <w:b w:val="0"/>
          <w:bCs w:val="0"/>
        </w:rPr>
        <w:t>smart discounting</w:t>
      </w:r>
      <w:r>
        <w:t xml:space="preserve">, and </w:t>
      </w:r>
      <w:r>
        <w:rPr>
          <w:rStyle w:val="Strong"/>
          <w:b w:val="0"/>
          <w:bCs w:val="0"/>
        </w:rPr>
        <w:t>expiry-based promotions</w:t>
      </w:r>
      <w:r>
        <w:t>.</w:t>
      </w:r>
    </w:p>
    <w:p w14:paraId="43F8811C" w14:textId="77777777" w:rsidR="006138AA" w:rsidRDefault="005D08EE">
      <w:pPr>
        <w:pStyle w:val="Heading3"/>
        <w:spacing w:before="280" w:after="80"/>
        <w:ind w:left="0" w:firstLine="0"/>
        <w:rPr>
          <w:b/>
          <w:sz w:val="26"/>
          <w:szCs w:val="26"/>
        </w:rPr>
      </w:pPr>
      <w:r>
        <w:rPr>
          <w:b/>
          <w:sz w:val="26"/>
          <w:szCs w:val="26"/>
        </w:rPr>
        <w:t>1.3 Problem Statement / Objectives</w:t>
      </w:r>
    </w:p>
    <w:p w14:paraId="2F7DE438" w14:textId="77777777" w:rsidR="006138AA" w:rsidRDefault="005D08EE">
      <w:pPr>
        <w:spacing w:before="240" w:after="240"/>
        <w:rPr>
          <w:sz w:val="24"/>
          <w:szCs w:val="24"/>
        </w:rPr>
      </w:pPr>
      <w:r>
        <w:rPr>
          <w:b/>
          <w:sz w:val="24"/>
          <w:szCs w:val="24"/>
        </w:rPr>
        <w:t>Problem Statement:</w:t>
      </w:r>
      <w:r>
        <w:rPr>
          <w:b/>
        </w:rPr>
        <w:br/>
      </w:r>
      <w:r>
        <w:t xml:space="preserve"> </w:t>
      </w:r>
      <w:r>
        <w:rPr>
          <w:sz w:val="24"/>
          <w:szCs w:val="24"/>
        </w:rPr>
        <w:t>Consumers often face confusion while shopping due to difficulties in comparing per-unit prices, monitoring their expenses, and identifying best-value products. On the other hand, retailers struggle with promoting bundled offers, minimizing losses from near-expiry products, and maintaining a balance between affordability and profitability. Current solutions do not effectively address both consumer and retailer requirements simultaneously.</w:t>
      </w:r>
    </w:p>
    <w:p w14:paraId="0BA8F20B" w14:textId="77777777" w:rsidR="006138AA" w:rsidRDefault="005D08EE">
      <w:pPr>
        <w:spacing w:before="240" w:after="240"/>
        <w:rPr>
          <w:b/>
          <w:sz w:val="24"/>
          <w:szCs w:val="24"/>
        </w:rPr>
      </w:pPr>
      <w:r>
        <w:rPr>
          <w:b/>
          <w:sz w:val="24"/>
          <w:szCs w:val="24"/>
        </w:rPr>
        <w:t>Objectives:</w:t>
      </w:r>
    </w:p>
    <w:p w14:paraId="6B5A3E39" w14:textId="77777777" w:rsidR="006138AA" w:rsidRDefault="005D08EE">
      <w:pPr>
        <w:numPr>
          <w:ilvl w:val="0"/>
          <w:numId w:val="2"/>
        </w:numPr>
        <w:spacing w:before="240"/>
        <w:rPr>
          <w:sz w:val="24"/>
          <w:szCs w:val="24"/>
        </w:rPr>
      </w:pPr>
      <w:r>
        <w:rPr>
          <w:sz w:val="24"/>
          <w:szCs w:val="24"/>
        </w:rPr>
        <w:t>To design an IoT-based assistant that provides real-time price comparison and budget tracking for consumers.</w:t>
      </w:r>
      <w:r>
        <w:rPr>
          <w:sz w:val="24"/>
          <w:szCs w:val="24"/>
        </w:rPr>
        <w:br/>
      </w:r>
    </w:p>
    <w:p w14:paraId="001213B0" w14:textId="77777777" w:rsidR="006138AA" w:rsidRDefault="005D08EE">
      <w:pPr>
        <w:numPr>
          <w:ilvl w:val="0"/>
          <w:numId w:val="2"/>
        </w:numPr>
        <w:rPr>
          <w:sz w:val="24"/>
          <w:szCs w:val="24"/>
        </w:rPr>
      </w:pPr>
      <w:r>
        <w:rPr>
          <w:sz w:val="24"/>
          <w:szCs w:val="24"/>
        </w:rPr>
        <w:t>To implement recommendation modes (Economy, Value, and Premium) that cater to diverse consumer preferences.</w:t>
      </w:r>
      <w:r>
        <w:rPr>
          <w:sz w:val="24"/>
          <w:szCs w:val="24"/>
        </w:rPr>
        <w:br/>
      </w:r>
    </w:p>
    <w:p w14:paraId="5089E788" w14:textId="77777777" w:rsidR="006138AA" w:rsidRDefault="005D08EE">
      <w:pPr>
        <w:numPr>
          <w:ilvl w:val="0"/>
          <w:numId w:val="2"/>
        </w:numPr>
        <w:rPr>
          <w:sz w:val="24"/>
          <w:szCs w:val="24"/>
        </w:rPr>
      </w:pPr>
      <w:r>
        <w:rPr>
          <w:sz w:val="24"/>
          <w:szCs w:val="24"/>
        </w:rPr>
        <w:t>To enable retailers to promote dynamic bundles, manage expiry-based offers, and gain additional revenue through sponsored recommendations.</w:t>
      </w:r>
    </w:p>
    <w:p w14:paraId="558426C5" w14:textId="77777777" w:rsidR="006138AA" w:rsidRDefault="005D08EE">
      <w:pPr>
        <w:numPr>
          <w:ilvl w:val="0"/>
          <w:numId w:val="2"/>
        </w:numPr>
        <w:spacing w:after="240"/>
      </w:pPr>
      <w:r>
        <w:rPr>
          <w:sz w:val="24"/>
          <w:szCs w:val="24"/>
        </w:rPr>
        <w:lastRenderedPageBreak/>
        <w:t>To create a cost-effective and scalable system that ensures both customer satisfaction and retailer profitability.</w:t>
      </w:r>
      <w:r>
        <w:rPr>
          <w:sz w:val="24"/>
          <w:szCs w:val="24"/>
        </w:rPr>
        <w:br/>
      </w:r>
    </w:p>
    <w:p w14:paraId="49D03D4A" w14:textId="77777777" w:rsidR="006138AA" w:rsidRDefault="005D08EE">
      <w:pPr>
        <w:pStyle w:val="Heading2"/>
        <w:spacing w:before="360" w:after="80"/>
        <w:ind w:right="0"/>
        <w:jc w:val="left"/>
        <w:rPr>
          <w:sz w:val="36"/>
          <w:szCs w:val="36"/>
        </w:rPr>
      </w:pPr>
      <w:bookmarkStart w:id="4" w:name="_heading=h.286kficok9m" w:colFirst="0" w:colLast="0"/>
      <w:bookmarkEnd w:id="4"/>
      <w:r>
        <w:rPr>
          <w:sz w:val="36"/>
          <w:szCs w:val="36"/>
        </w:rPr>
        <w:t>Chapter 2: System Design</w:t>
      </w:r>
    </w:p>
    <w:p w14:paraId="54CC2509" w14:textId="77777777" w:rsidR="006138AA" w:rsidRDefault="005D08EE">
      <w:pPr>
        <w:pStyle w:val="Heading3"/>
        <w:spacing w:before="280" w:after="80"/>
        <w:ind w:left="0" w:firstLine="0"/>
        <w:rPr>
          <w:b/>
          <w:sz w:val="26"/>
          <w:szCs w:val="26"/>
        </w:rPr>
      </w:pPr>
      <w:bookmarkStart w:id="5" w:name="_heading=h.u2pk31ujn51h" w:colFirst="0" w:colLast="0"/>
      <w:bookmarkEnd w:id="5"/>
      <w:r>
        <w:rPr>
          <w:b/>
          <w:sz w:val="26"/>
          <w:szCs w:val="26"/>
        </w:rPr>
        <w:t>2.1 Architectural Diagram</w:t>
      </w:r>
    </w:p>
    <w:p w14:paraId="36B5AC5A" w14:textId="77777777" w:rsidR="006138AA" w:rsidRDefault="005D08EE">
      <w:pPr>
        <w:spacing w:before="240" w:after="240"/>
        <w:rPr>
          <w:sz w:val="24"/>
          <w:szCs w:val="24"/>
        </w:rPr>
      </w:pPr>
      <w:r>
        <w:rPr>
          <w:sz w:val="24"/>
          <w:szCs w:val="24"/>
        </w:rPr>
        <w:t>The architecture of the IoT-Based Smart Pricing and Shopping Assistant consists of three main layers:</w:t>
      </w:r>
    </w:p>
    <w:p w14:paraId="72A1C99D" w14:textId="77777777" w:rsidR="006138AA" w:rsidRDefault="005D08EE">
      <w:pPr>
        <w:numPr>
          <w:ilvl w:val="0"/>
          <w:numId w:val="3"/>
        </w:numPr>
        <w:spacing w:before="240"/>
        <w:rPr>
          <w:sz w:val="24"/>
          <w:szCs w:val="24"/>
        </w:rPr>
      </w:pPr>
      <w:r>
        <w:rPr>
          <w:b/>
          <w:sz w:val="24"/>
          <w:szCs w:val="24"/>
        </w:rPr>
        <w:t>Input Layer (Sensors &amp; Data Collection):</w:t>
      </w:r>
      <w:r>
        <w:rPr>
          <w:b/>
          <w:sz w:val="24"/>
          <w:szCs w:val="24"/>
        </w:rPr>
        <w:br/>
      </w:r>
    </w:p>
    <w:p w14:paraId="43C092D5" w14:textId="08E18025" w:rsidR="006138AA" w:rsidRDefault="000A3A9D">
      <w:pPr>
        <w:numPr>
          <w:ilvl w:val="1"/>
          <w:numId w:val="3"/>
        </w:numPr>
        <w:rPr>
          <w:sz w:val="24"/>
          <w:szCs w:val="24"/>
        </w:rPr>
      </w:pPr>
      <w:r>
        <w:rPr>
          <w:sz w:val="24"/>
          <w:szCs w:val="24"/>
        </w:rPr>
        <w:t>ESP 32 -cam module to</w:t>
      </w:r>
      <w:r w:rsidR="005D08EE">
        <w:rPr>
          <w:sz w:val="24"/>
          <w:szCs w:val="24"/>
        </w:rPr>
        <w:t xml:space="preserve"> capture product details.</w:t>
      </w:r>
      <w:r w:rsidR="005D08EE">
        <w:rPr>
          <w:sz w:val="24"/>
          <w:szCs w:val="24"/>
        </w:rPr>
        <w:br/>
      </w:r>
    </w:p>
    <w:p w14:paraId="4DCDC687" w14:textId="77777777" w:rsidR="006138AA" w:rsidRDefault="005D08EE">
      <w:pPr>
        <w:numPr>
          <w:ilvl w:val="1"/>
          <w:numId w:val="3"/>
        </w:numPr>
        <w:rPr>
          <w:sz w:val="24"/>
          <w:szCs w:val="24"/>
        </w:rPr>
      </w:pPr>
      <w:r>
        <w:rPr>
          <w:sz w:val="24"/>
          <w:szCs w:val="24"/>
        </w:rPr>
        <w:t>IoT sensors and databases fetch product prices, expiry dates, and stock availability.</w:t>
      </w:r>
      <w:r>
        <w:rPr>
          <w:sz w:val="24"/>
          <w:szCs w:val="24"/>
        </w:rPr>
        <w:br/>
      </w:r>
    </w:p>
    <w:p w14:paraId="6A45F804" w14:textId="77777777" w:rsidR="006138AA" w:rsidRDefault="005D08EE">
      <w:pPr>
        <w:numPr>
          <w:ilvl w:val="0"/>
          <w:numId w:val="3"/>
        </w:numPr>
        <w:rPr>
          <w:sz w:val="24"/>
          <w:szCs w:val="24"/>
        </w:rPr>
      </w:pPr>
      <w:r>
        <w:rPr>
          <w:b/>
          <w:sz w:val="24"/>
          <w:szCs w:val="24"/>
        </w:rPr>
        <w:t>Processing Layer (Smart Pricing Engine):</w:t>
      </w:r>
      <w:r>
        <w:rPr>
          <w:b/>
          <w:sz w:val="24"/>
          <w:szCs w:val="24"/>
        </w:rPr>
        <w:br/>
      </w:r>
    </w:p>
    <w:p w14:paraId="19489C87" w14:textId="77777777" w:rsidR="006138AA" w:rsidRDefault="005D08EE">
      <w:pPr>
        <w:numPr>
          <w:ilvl w:val="1"/>
          <w:numId w:val="3"/>
        </w:numPr>
        <w:rPr>
          <w:sz w:val="24"/>
          <w:szCs w:val="24"/>
        </w:rPr>
      </w:pPr>
      <w:r>
        <w:rPr>
          <w:sz w:val="24"/>
          <w:szCs w:val="24"/>
        </w:rPr>
        <w:t>The system processes inputs using algorithms for price comparison, budget tracking, and recommendation generation.</w:t>
      </w:r>
      <w:r>
        <w:rPr>
          <w:sz w:val="24"/>
          <w:szCs w:val="24"/>
        </w:rPr>
        <w:br/>
      </w:r>
    </w:p>
    <w:p w14:paraId="11A9B02D" w14:textId="77777777" w:rsidR="006138AA" w:rsidRDefault="005D08EE">
      <w:pPr>
        <w:numPr>
          <w:ilvl w:val="1"/>
          <w:numId w:val="3"/>
        </w:numPr>
        <w:rPr>
          <w:sz w:val="24"/>
          <w:szCs w:val="24"/>
        </w:rPr>
      </w:pPr>
      <w:r>
        <w:rPr>
          <w:sz w:val="24"/>
          <w:szCs w:val="24"/>
        </w:rPr>
        <w:t>It includes three modes of recommendation:</w:t>
      </w:r>
      <w:r>
        <w:rPr>
          <w:sz w:val="24"/>
          <w:szCs w:val="24"/>
        </w:rPr>
        <w:br/>
      </w:r>
    </w:p>
    <w:p w14:paraId="35D86C9D" w14:textId="77777777" w:rsidR="006138AA" w:rsidRDefault="005D08EE">
      <w:pPr>
        <w:numPr>
          <w:ilvl w:val="2"/>
          <w:numId w:val="3"/>
        </w:numPr>
        <w:rPr>
          <w:sz w:val="24"/>
          <w:szCs w:val="24"/>
        </w:rPr>
      </w:pPr>
      <w:r>
        <w:rPr>
          <w:b/>
          <w:sz w:val="24"/>
          <w:szCs w:val="24"/>
        </w:rPr>
        <w:t>Economy Mode:</w:t>
      </w:r>
      <w:r>
        <w:rPr>
          <w:sz w:val="24"/>
          <w:szCs w:val="24"/>
        </w:rPr>
        <w:t xml:space="preserve"> Suggests the lowest-cost options.</w:t>
      </w:r>
      <w:r>
        <w:rPr>
          <w:sz w:val="24"/>
          <w:szCs w:val="24"/>
        </w:rPr>
        <w:br/>
      </w:r>
    </w:p>
    <w:p w14:paraId="4ACB9AB3" w14:textId="77777777" w:rsidR="006138AA" w:rsidRDefault="005D08EE">
      <w:pPr>
        <w:numPr>
          <w:ilvl w:val="2"/>
          <w:numId w:val="3"/>
        </w:numPr>
        <w:rPr>
          <w:sz w:val="24"/>
          <w:szCs w:val="24"/>
        </w:rPr>
      </w:pPr>
      <w:r>
        <w:rPr>
          <w:b/>
          <w:sz w:val="24"/>
          <w:szCs w:val="24"/>
        </w:rPr>
        <w:t>Value Mode:</w:t>
      </w:r>
      <w:r>
        <w:rPr>
          <w:sz w:val="24"/>
          <w:szCs w:val="24"/>
        </w:rPr>
        <w:t xml:space="preserve"> Balances affordability with retailer profit.</w:t>
      </w:r>
      <w:r>
        <w:rPr>
          <w:sz w:val="24"/>
          <w:szCs w:val="24"/>
        </w:rPr>
        <w:br/>
      </w:r>
    </w:p>
    <w:p w14:paraId="7FFAB2CB" w14:textId="77777777" w:rsidR="006138AA" w:rsidRDefault="005D08EE">
      <w:pPr>
        <w:numPr>
          <w:ilvl w:val="2"/>
          <w:numId w:val="3"/>
        </w:numPr>
        <w:rPr>
          <w:sz w:val="24"/>
          <w:szCs w:val="24"/>
        </w:rPr>
      </w:pPr>
      <w:r>
        <w:rPr>
          <w:b/>
          <w:sz w:val="24"/>
          <w:szCs w:val="24"/>
        </w:rPr>
        <w:t>Premium Mode:</w:t>
      </w:r>
      <w:r>
        <w:rPr>
          <w:sz w:val="24"/>
          <w:szCs w:val="24"/>
        </w:rPr>
        <w:t xml:space="preserve"> Suggests high-quality, branded products.</w:t>
      </w:r>
      <w:r>
        <w:rPr>
          <w:sz w:val="24"/>
          <w:szCs w:val="24"/>
        </w:rPr>
        <w:br/>
      </w:r>
    </w:p>
    <w:p w14:paraId="4FAA19EB" w14:textId="77777777" w:rsidR="006138AA" w:rsidRDefault="005D08EE">
      <w:pPr>
        <w:numPr>
          <w:ilvl w:val="0"/>
          <w:numId w:val="3"/>
        </w:numPr>
        <w:rPr>
          <w:sz w:val="24"/>
          <w:szCs w:val="24"/>
        </w:rPr>
      </w:pPr>
      <w:r>
        <w:rPr>
          <w:b/>
          <w:sz w:val="24"/>
          <w:szCs w:val="24"/>
        </w:rPr>
        <w:t>Output Layer (User &amp; Retailer Interface):</w:t>
      </w:r>
      <w:r>
        <w:rPr>
          <w:b/>
          <w:sz w:val="24"/>
          <w:szCs w:val="24"/>
        </w:rPr>
        <w:br/>
      </w:r>
    </w:p>
    <w:p w14:paraId="4BB13618" w14:textId="77777777" w:rsidR="006138AA" w:rsidRDefault="005D08EE">
      <w:pPr>
        <w:numPr>
          <w:ilvl w:val="1"/>
          <w:numId w:val="3"/>
        </w:numPr>
        <w:rPr>
          <w:sz w:val="24"/>
          <w:szCs w:val="24"/>
        </w:rPr>
      </w:pPr>
      <w:r>
        <w:rPr>
          <w:sz w:val="24"/>
          <w:szCs w:val="24"/>
        </w:rPr>
        <w:t>Customers receive real-time updates on prices, shopping cart total, and recommended products via a mobile/web interface or smart display.</w:t>
      </w:r>
      <w:r>
        <w:rPr>
          <w:sz w:val="24"/>
          <w:szCs w:val="24"/>
        </w:rPr>
        <w:br/>
      </w:r>
    </w:p>
    <w:p w14:paraId="68751BDF" w14:textId="77777777" w:rsidR="006138AA" w:rsidRDefault="005D08EE">
      <w:pPr>
        <w:numPr>
          <w:ilvl w:val="1"/>
          <w:numId w:val="3"/>
        </w:numPr>
        <w:spacing w:after="240"/>
        <w:rPr>
          <w:sz w:val="24"/>
          <w:szCs w:val="24"/>
        </w:rPr>
      </w:pPr>
      <w:r>
        <w:rPr>
          <w:sz w:val="24"/>
          <w:szCs w:val="24"/>
        </w:rPr>
        <w:t>Retailers get insights on expiry-based discounts, bundle suggestions, and sponsored promotions to optimize sales.</w:t>
      </w:r>
    </w:p>
    <w:p w14:paraId="6FBB1C17" w14:textId="77777777" w:rsidR="006138AA" w:rsidRDefault="005D08EE">
      <w:r>
        <w:rPr>
          <w:noProof/>
        </w:rPr>
        <w:lastRenderedPageBreak/>
        <w:drawing>
          <wp:inline distT="114300" distB="114300" distL="114300" distR="114300" wp14:anchorId="499D1C1E" wp14:editId="2B4C8916">
            <wp:extent cx="6120130" cy="5524500"/>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18" name="image3.png"/>
                    <pic:cNvPicPr preferRelativeResize="0"/>
                  </pic:nvPicPr>
                  <pic:blipFill>
                    <a:blip r:embed="rId11"/>
                    <a:srcRect/>
                    <a:stretch>
                      <a:fillRect/>
                    </a:stretch>
                  </pic:blipFill>
                  <pic:spPr>
                    <a:xfrm>
                      <a:off x="0" y="0"/>
                      <a:ext cx="6120455" cy="5524500"/>
                    </a:xfrm>
                    <a:prstGeom prst="rect">
                      <a:avLst/>
                    </a:prstGeom>
                  </pic:spPr>
                </pic:pic>
              </a:graphicData>
            </a:graphic>
          </wp:inline>
        </w:drawing>
      </w:r>
    </w:p>
    <w:p w14:paraId="783195A3" w14:textId="77777777" w:rsidR="006138AA" w:rsidRDefault="006138AA"/>
    <w:p w14:paraId="21469503" w14:textId="77777777" w:rsidR="006138AA" w:rsidRDefault="006138AA">
      <w:pPr>
        <w:pStyle w:val="Heading3"/>
        <w:spacing w:before="280" w:after="80"/>
        <w:ind w:left="0" w:firstLine="0"/>
        <w:rPr>
          <w:b/>
          <w:sz w:val="26"/>
          <w:szCs w:val="26"/>
        </w:rPr>
      </w:pPr>
      <w:bookmarkStart w:id="6" w:name="_heading=h.4red4au136dh" w:colFirst="0" w:colLast="0"/>
      <w:bookmarkEnd w:id="6"/>
    </w:p>
    <w:p w14:paraId="2BCF653D" w14:textId="77777777" w:rsidR="006138AA" w:rsidRDefault="005D08EE">
      <w:pPr>
        <w:pStyle w:val="Heading3"/>
        <w:spacing w:before="280" w:after="80"/>
        <w:ind w:left="0" w:firstLine="0"/>
        <w:rPr>
          <w:b/>
          <w:sz w:val="26"/>
          <w:szCs w:val="26"/>
        </w:rPr>
      </w:pPr>
      <w:r>
        <w:rPr>
          <w:b/>
          <w:sz w:val="26"/>
          <w:szCs w:val="26"/>
        </w:rPr>
        <w:t>2.2 ER Modelling / ER Schema Diagram</w:t>
      </w:r>
    </w:p>
    <w:p w14:paraId="4E6BA422" w14:textId="77777777" w:rsidR="006138AA" w:rsidRDefault="005D08EE">
      <w:pPr>
        <w:spacing w:before="240" w:after="240"/>
        <w:rPr>
          <w:sz w:val="24"/>
          <w:szCs w:val="24"/>
        </w:rPr>
      </w:pPr>
      <w:r>
        <w:rPr>
          <w:sz w:val="24"/>
          <w:szCs w:val="24"/>
        </w:rPr>
        <w:t xml:space="preserve">The </w:t>
      </w:r>
      <w:r>
        <w:rPr>
          <w:b/>
          <w:sz w:val="24"/>
          <w:szCs w:val="24"/>
        </w:rPr>
        <w:t>Entity-Relationship (ER) Model</w:t>
      </w:r>
      <w:r>
        <w:rPr>
          <w:sz w:val="24"/>
          <w:szCs w:val="24"/>
        </w:rPr>
        <w:t xml:space="preserve"> is designed to represent the key entities and their relationships in the system:</w:t>
      </w:r>
    </w:p>
    <w:p w14:paraId="1284976D" w14:textId="77777777" w:rsidR="006138AA" w:rsidRDefault="005D08EE">
      <w:pPr>
        <w:numPr>
          <w:ilvl w:val="0"/>
          <w:numId w:val="4"/>
        </w:numPr>
        <w:spacing w:before="240"/>
        <w:rPr>
          <w:sz w:val="24"/>
          <w:szCs w:val="24"/>
        </w:rPr>
      </w:pPr>
      <w:r>
        <w:rPr>
          <w:b/>
          <w:sz w:val="24"/>
          <w:szCs w:val="24"/>
        </w:rPr>
        <w:t>Entities:</w:t>
      </w:r>
      <w:r>
        <w:rPr>
          <w:b/>
          <w:sz w:val="24"/>
          <w:szCs w:val="24"/>
        </w:rPr>
        <w:br/>
      </w:r>
    </w:p>
    <w:p w14:paraId="03B1F9BB" w14:textId="77777777" w:rsidR="006138AA" w:rsidRDefault="005D08EE">
      <w:pPr>
        <w:numPr>
          <w:ilvl w:val="1"/>
          <w:numId w:val="4"/>
        </w:numPr>
        <w:rPr>
          <w:sz w:val="24"/>
          <w:szCs w:val="24"/>
        </w:rPr>
      </w:pPr>
      <w:r>
        <w:rPr>
          <w:b/>
          <w:sz w:val="24"/>
          <w:szCs w:val="24"/>
        </w:rPr>
        <w:t>Customer</w:t>
      </w:r>
      <w:r>
        <w:rPr>
          <w:sz w:val="24"/>
          <w:szCs w:val="24"/>
        </w:rPr>
        <w:t xml:space="preserve"> (Customer_ID, Name, Budget, Preferences)</w:t>
      </w:r>
      <w:r>
        <w:rPr>
          <w:sz w:val="24"/>
          <w:szCs w:val="24"/>
        </w:rPr>
        <w:br/>
      </w:r>
    </w:p>
    <w:p w14:paraId="5DC63933" w14:textId="77777777" w:rsidR="006138AA" w:rsidRDefault="005D08EE">
      <w:pPr>
        <w:numPr>
          <w:ilvl w:val="1"/>
          <w:numId w:val="4"/>
        </w:numPr>
        <w:rPr>
          <w:sz w:val="24"/>
          <w:szCs w:val="24"/>
        </w:rPr>
      </w:pPr>
      <w:r>
        <w:rPr>
          <w:b/>
          <w:sz w:val="24"/>
          <w:szCs w:val="24"/>
        </w:rPr>
        <w:t>Product</w:t>
      </w:r>
      <w:r>
        <w:rPr>
          <w:sz w:val="24"/>
          <w:szCs w:val="24"/>
        </w:rPr>
        <w:t xml:space="preserve"> (Product_ID, Name, Price, Expiry_Date, Category)</w:t>
      </w:r>
      <w:r>
        <w:rPr>
          <w:sz w:val="24"/>
          <w:szCs w:val="24"/>
        </w:rPr>
        <w:br/>
      </w:r>
    </w:p>
    <w:p w14:paraId="188D3132" w14:textId="77777777" w:rsidR="006138AA" w:rsidRDefault="005D08EE">
      <w:pPr>
        <w:numPr>
          <w:ilvl w:val="1"/>
          <w:numId w:val="4"/>
        </w:numPr>
        <w:rPr>
          <w:sz w:val="24"/>
          <w:szCs w:val="24"/>
        </w:rPr>
      </w:pPr>
      <w:r>
        <w:rPr>
          <w:b/>
          <w:sz w:val="24"/>
          <w:szCs w:val="24"/>
        </w:rPr>
        <w:t>Retailer</w:t>
      </w:r>
      <w:r>
        <w:rPr>
          <w:sz w:val="24"/>
          <w:szCs w:val="24"/>
        </w:rPr>
        <w:t xml:space="preserve"> (Retailer_ID, Shop_Name, Offers, Bundles)</w:t>
      </w:r>
      <w:r>
        <w:rPr>
          <w:sz w:val="24"/>
          <w:szCs w:val="24"/>
        </w:rPr>
        <w:br/>
      </w:r>
    </w:p>
    <w:p w14:paraId="7BA51291" w14:textId="77777777" w:rsidR="006138AA" w:rsidRDefault="005D08EE">
      <w:pPr>
        <w:numPr>
          <w:ilvl w:val="1"/>
          <w:numId w:val="4"/>
        </w:numPr>
        <w:rPr>
          <w:sz w:val="24"/>
          <w:szCs w:val="24"/>
        </w:rPr>
      </w:pPr>
      <w:r>
        <w:rPr>
          <w:b/>
          <w:sz w:val="24"/>
          <w:szCs w:val="24"/>
        </w:rPr>
        <w:t>Cart</w:t>
      </w:r>
      <w:r>
        <w:rPr>
          <w:sz w:val="24"/>
          <w:szCs w:val="24"/>
        </w:rPr>
        <w:t xml:space="preserve"> (Cart_ID, Total_Amount, Items_List)</w:t>
      </w:r>
      <w:r>
        <w:rPr>
          <w:sz w:val="24"/>
          <w:szCs w:val="24"/>
        </w:rPr>
        <w:br/>
      </w:r>
    </w:p>
    <w:p w14:paraId="06C648DA" w14:textId="77777777" w:rsidR="006138AA" w:rsidRDefault="005D08EE">
      <w:pPr>
        <w:numPr>
          <w:ilvl w:val="1"/>
          <w:numId w:val="4"/>
        </w:numPr>
        <w:rPr>
          <w:sz w:val="24"/>
          <w:szCs w:val="24"/>
        </w:rPr>
      </w:pPr>
      <w:r>
        <w:rPr>
          <w:b/>
          <w:sz w:val="24"/>
          <w:szCs w:val="24"/>
        </w:rPr>
        <w:t>Recommendation</w:t>
      </w:r>
      <w:r>
        <w:rPr>
          <w:sz w:val="24"/>
          <w:szCs w:val="24"/>
        </w:rPr>
        <w:t xml:space="preserve"> (Rec_ID, Mode_Type, Suggested_Products)</w:t>
      </w:r>
    </w:p>
    <w:p w14:paraId="7FE5968D" w14:textId="77777777" w:rsidR="006138AA" w:rsidRDefault="006138AA">
      <w:pPr>
        <w:ind w:left="1080"/>
        <w:rPr>
          <w:sz w:val="24"/>
          <w:szCs w:val="24"/>
        </w:rPr>
      </w:pPr>
    </w:p>
    <w:p w14:paraId="25CDAABE" w14:textId="77777777" w:rsidR="006138AA" w:rsidRDefault="006138AA">
      <w:pPr>
        <w:ind w:left="1080"/>
        <w:rPr>
          <w:sz w:val="24"/>
          <w:szCs w:val="24"/>
        </w:rPr>
      </w:pPr>
    </w:p>
    <w:p w14:paraId="5E1BF6E4" w14:textId="77777777" w:rsidR="006138AA" w:rsidRDefault="005D08EE">
      <w:pPr>
        <w:numPr>
          <w:ilvl w:val="0"/>
          <w:numId w:val="4"/>
        </w:numPr>
        <w:rPr>
          <w:sz w:val="24"/>
          <w:szCs w:val="24"/>
        </w:rPr>
      </w:pPr>
      <w:r>
        <w:rPr>
          <w:b/>
          <w:sz w:val="24"/>
          <w:szCs w:val="24"/>
        </w:rPr>
        <w:lastRenderedPageBreak/>
        <w:t>Relationships:</w:t>
      </w:r>
      <w:r>
        <w:rPr>
          <w:b/>
          <w:sz w:val="24"/>
          <w:szCs w:val="24"/>
        </w:rPr>
        <w:br/>
      </w:r>
    </w:p>
    <w:p w14:paraId="71DB67AF" w14:textId="77777777" w:rsidR="006138AA" w:rsidRDefault="005D08EE">
      <w:pPr>
        <w:numPr>
          <w:ilvl w:val="1"/>
          <w:numId w:val="4"/>
        </w:numPr>
        <w:rPr>
          <w:sz w:val="24"/>
          <w:szCs w:val="24"/>
        </w:rPr>
      </w:pPr>
      <w:r>
        <w:rPr>
          <w:sz w:val="24"/>
          <w:szCs w:val="24"/>
        </w:rPr>
        <w:t xml:space="preserve">A </w:t>
      </w:r>
      <w:r>
        <w:rPr>
          <w:b/>
          <w:sz w:val="24"/>
          <w:szCs w:val="24"/>
        </w:rPr>
        <w:t>Customer</w:t>
      </w:r>
      <w:r>
        <w:rPr>
          <w:sz w:val="24"/>
          <w:szCs w:val="24"/>
        </w:rPr>
        <w:t xml:space="preserve"> selects multiple </w:t>
      </w:r>
      <w:r>
        <w:rPr>
          <w:b/>
          <w:sz w:val="24"/>
          <w:szCs w:val="24"/>
        </w:rPr>
        <w:t>Products</w:t>
      </w:r>
      <w:r>
        <w:rPr>
          <w:sz w:val="24"/>
          <w:szCs w:val="24"/>
        </w:rPr>
        <w:t xml:space="preserve"> into a </w:t>
      </w:r>
      <w:r>
        <w:rPr>
          <w:b/>
          <w:sz w:val="24"/>
          <w:szCs w:val="24"/>
        </w:rPr>
        <w:t>Cart</w:t>
      </w:r>
      <w:r>
        <w:rPr>
          <w:sz w:val="24"/>
          <w:szCs w:val="24"/>
        </w:rPr>
        <w:t>.</w:t>
      </w:r>
      <w:r>
        <w:rPr>
          <w:sz w:val="24"/>
          <w:szCs w:val="24"/>
        </w:rPr>
        <w:br/>
      </w:r>
    </w:p>
    <w:p w14:paraId="0925A322" w14:textId="77777777" w:rsidR="006138AA" w:rsidRDefault="005D08EE">
      <w:pPr>
        <w:numPr>
          <w:ilvl w:val="1"/>
          <w:numId w:val="4"/>
        </w:numPr>
        <w:rPr>
          <w:sz w:val="24"/>
          <w:szCs w:val="24"/>
        </w:rPr>
      </w:pPr>
      <w:r>
        <w:rPr>
          <w:sz w:val="24"/>
          <w:szCs w:val="24"/>
        </w:rPr>
        <w:t xml:space="preserve">Each </w:t>
      </w:r>
      <w:r>
        <w:rPr>
          <w:b/>
          <w:sz w:val="24"/>
          <w:szCs w:val="24"/>
        </w:rPr>
        <w:t>Product</w:t>
      </w:r>
      <w:r>
        <w:rPr>
          <w:sz w:val="24"/>
          <w:szCs w:val="24"/>
        </w:rPr>
        <w:t xml:space="preserve"> belongs to a </w:t>
      </w:r>
      <w:r>
        <w:rPr>
          <w:b/>
          <w:sz w:val="24"/>
          <w:szCs w:val="24"/>
        </w:rPr>
        <w:t>Retailer</w:t>
      </w:r>
      <w:r>
        <w:rPr>
          <w:sz w:val="24"/>
          <w:szCs w:val="24"/>
        </w:rPr>
        <w:t>.</w:t>
      </w:r>
      <w:r>
        <w:rPr>
          <w:sz w:val="24"/>
          <w:szCs w:val="24"/>
        </w:rPr>
        <w:br/>
      </w:r>
    </w:p>
    <w:p w14:paraId="03EFFAE4" w14:textId="77777777" w:rsidR="006138AA" w:rsidRDefault="005D08EE">
      <w:pPr>
        <w:numPr>
          <w:ilvl w:val="1"/>
          <w:numId w:val="4"/>
        </w:numPr>
        <w:rPr>
          <w:sz w:val="24"/>
          <w:szCs w:val="24"/>
        </w:rPr>
      </w:pPr>
      <w:r>
        <w:rPr>
          <w:b/>
          <w:sz w:val="24"/>
          <w:szCs w:val="24"/>
        </w:rPr>
        <w:t>Recommendations</w:t>
      </w:r>
      <w:r>
        <w:rPr>
          <w:sz w:val="24"/>
          <w:szCs w:val="24"/>
        </w:rPr>
        <w:t xml:space="preserve"> are generated for each </w:t>
      </w:r>
      <w:r>
        <w:rPr>
          <w:b/>
          <w:sz w:val="24"/>
          <w:szCs w:val="24"/>
        </w:rPr>
        <w:t>Customer</w:t>
      </w:r>
      <w:r>
        <w:rPr>
          <w:sz w:val="24"/>
          <w:szCs w:val="24"/>
        </w:rPr>
        <w:t xml:space="preserve"> based on </w:t>
      </w:r>
      <w:r>
        <w:rPr>
          <w:b/>
          <w:sz w:val="24"/>
          <w:szCs w:val="24"/>
        </w:rPr>
        <w:t>Products</w:t>
      </w:r>
      <w:r>
        <w:rPr>
          <w:sz w:val="24"/>
          <w:szCs w:val="24"/>
        </w:rPr>
        <w:t xml:space="preserve"> and </w:t>
      </w:r>
      <w:r>
        <w:rPr>
          <w:b/>
          <w:sz w:val="24"/>
          <w:szCs w:val="24"/>
        </w:rPr>
        <w:t>Cart</w:t>
      </w:r>
      <w:r>
        <w:rPr>
          <w:sz w:val="24"/>
          <w:szCs w:val="24"/>
        </w:rPr>
        <w:t xml:space="preserve"> contents.</w:t>
      </w:r>
      <w:r>
        <w:rPr>
          <w:sz w:val="24"/>
          <w:szCs w:val="24"/>
        </w:rPr>
        <w:br/>
      </w:r>
    </w:p>
    <w:p w14:paraId="28789E66" w14:textId="77777777" w:rsidR="006138AA" w:rsidRDefault="005D08EE">
      <w:pPr>
        <w:numPr>
          <w:ilvl w:val="1"/>
          <w:numId w:val="4"/>
        </w:numPr>
        <w:spacing w:after="240"/>
        <w:rPr>
          <w:sz w:val="24"/>
          <w:szCs w:val="24"/>
        </w:rPr>
      </w:pPr>
      <w:r>
        <w:rPr>
          <w:b/>
          <w:sz w:val="24"/>
          <w:szCs w:val="24"/>
        </w:rPr>
        <w:t>Retailers</w:t>
      </w:r>
      <w:r>
        <w:rPr>
          <w:sz w:val="24"/>
          <w:szCs w:val="24"/>
        </w:rPr>
        <w:t xml:space="preserve"> provide promotional offers linked with </w:t>
      </w:r>
      <w:r>
        <w:rPr>
          <w:b/>
          <w:sz w:val="24"/>
          <w:szCs w:val="24"/>
        </w:rPr>
        <w:t>Products</w:t>
      </w:r>
      <w:r>
        <w:rPr>
          <w:sz w:val="24"/>
          <w:szCs w:val="24"/>
        </w:rPr>
        <w:t>.</w:t>
      </w:r>
      <w:r>
        <w:rPr>
          <w:sz w:val="24"/>
          <w:szCs w:val="24"/>
        </w:rPr>
        <w:br/>
      </w:r>
    </w:p>
    <w:p w14:paraId="366170EB" w14:textId="77777777" w:rsidR="006138AA" w:rsidRDefault="005D08EE">
      <w:r>
        <w:rPr>
          <w:noProof/>
        </w:rPr>
        <w:drawing>
          <wp:inline distT="114300" distB="114300" distL="114300" distR="114300" wp14:anchorId="3233D0D5" wp14:editId="08DF4BEE">
            <wp:extent cx="4829175" cy="4733925"/>
            <wp:effectExtent l="0" t="0" r="0" b="0"/>
            <wp:docPr id="21" name="image4.png"/>
            <wp:cNvGraphicFramePr/>
            <a:graphic xmlns:a="http://schemas.openxmlformats.org/drawingml/2006/main">
              <a:graphicData uri="http://schemas.openxmlformats.org/drawingml/2006/picture">
                <pic:pic xmlns:pic="http://schemas.openxmlformats.org/drawingml/2006/picture">
                  <pic:nvPicPr>
                    <pic:cNvPr id="21" name="image4.png"/>
                    <pic:cNvPicPr preferRelativeResize="0"/>
                  </pic:nvPicPr>
                  <pic:blipFill>
                    <a:blip r:embed="rId12"/>
                    <a:srcRect/>
                    <a:stretch>
                      <a:fillRect/>
                    </a:stretch>
                  </pic:blipFill>
                  <pic:spPr>
                    <a:xfrm>
                      <a:off x="0" y="0"/>
                      <a:ext cx="4829175" cy="4733925"/>
                    </a:xfrm>
                    <a:prstGeom prst="rect">
                      <a:avLst/>
                    </a:prstGeom>
                  </pic:spPr>
                </pic:pic>
              </a:graphicData>
            </a:graphic>
          </wp:inline>
        </w:drawing>
      </w:r>
    </w:p>
    <w:p w14:paraId="5335B43F" w14:textId="77777777" w:rsidR="006138AA" w:rsidRDefault="006138AA"/>
    <w:p w14:paraId="4E50BCA9" w14:textId="77777777" w:rsidR="006138AA" w:rsidRDefault="006138AA"/>
    <w:p w14:paraId="0A628F31" w14:textId="77777777" w:rsidR="006138AA" w:rsidRDefault="005D08EE">
      <w:pPr>
        <w:pStyle w:val="Heading2"/>
        <w:spacing w:before="360" w:after="80"/>
        <w:ind w:right="0"/>
        <w:jc w:val="left"/>
        <w:rPr>
          <w:sz w:val="36"/>
          <w:szCs w:val="36"/>
        </w:rPr>
      </w:pPr>
      <w:bookmarkStart w:id="7" w:name="_heading=h.qo2s88vjmcu1" w:colFirst="0" w:colLast="0"/>
      <w:bookmarkEnd w:id="7"/>
      <w:r>
        <w:rPr>
          <w:sz w:val="36"/>
          <w:szCs w:val="36"/>
        </w:rPr>
        <w:t>Chapter 3: Software Requirements</w:t>
      </w:r>
    </w:p>
    <w:p w14:paraId="021BFE95" w14:textId="77777777" w:rsidR="006138AA" w:rsidRDefault="005D08EE">
      <w:pPr>
        <w:pStyle w:val="Heading3"/>
        <w:spacing w:before="280" w:after="80"/>
        <w:ind w:left="0" w:firstLine="0"/>
        <w:rPr>
          <w:b/>
          <w:sz w:val="26"/>
          <w:szCs w:val="26"/>
        </w:rPr>
      </w:pPr>
      <w:bookmarkStart w:id="8" w:name="_heading=h.cdckm557k6hm" w:colFirst="0" w:colLast="0"/>
      <w:bookmarkEnd w:id="8"/>
      <w:r>
        <w:rPr>
          <w:b/>
          <w:sz w:val="26"/>
          <w:szCs w:val="26"/>
        </w:rPr>
        <w:t>3.1 Functional Requirements</w:t>
      </w:r>
    </w:p>
    <w:p w14:paraId="07023AF4" w14:textId="77777777" w:rsidR="006138AA" w:rsidRDefault="005D08EE">
      <w:pPr>
        <w:spacing w:before="240" w:after="240"/>
        <w:rPr>
          <w:sz w:val="24"/>
          <w:szCs w:val="24"/>
        </w:rPr>
      </w:pPr>
      <w:r>
        <w:rPr>
          <w:sz w:val="24"/>
          <w:szCs w:val="24"/>
        </w:rPr>
        <w:t>The system must provide the following core functionalities:</w:t>
      </w:r>
    </w:p>
    <w:p w14:paraId="7B9C452E" w14:textId="2D6F0891" w:rsidR="006138AA" w:rsidRDefault="005D08EE">
      <w:pPr>
        <w:numPr>
          <w:ilvl w:val="0"/>
          <w:numId w:val="5"/>
        </w:numPr>
        <w:spacing w:before="240"/>
        <w:rPr>
          <w:sz w:val="24"/>
          <w:szCs w:val="24"/>
        </w:rPr>
      </w:pPr>
      <w:r>
        <w:rPr>
          <w:sz w:val="24"/>
          <w:szCs w:val="24"/>
        </w:rPr>
        <w:t>Allow customers to scan products using</w:t>
      </w:r>
      <w:r w:rsidR="000A3A9D">
        <w:rPr>
          <w:sz w:val="24"/>
          <w:szCs w:val="24"/>
        </w:rPr>
        <w:t xml:space="preserve"> ESP 32 cam module</w:t>
      </w:r>
      <w:r>
        <w:rPr>
          <w:sz w:val="24"/>
          <w:szCs w:val="24"/>
        </w:rPr>
        <w:t>.</w:t>
      </w:r>
      <w:r>
        <w:rPr>
          <w:sz w:val="24"/>
          <w:szCs w:val="24"/>
        </w:rPr>
        <w:br/>
      </w:r>
    </w:p>
    <w:p w14:paraId="351702CB" w14:textId="77777777" w:rsidR="006138AA" w:rsidRDefault="005D08EE">
      <w:pPr>
        <w:numPr>
          <w:ilvl w:val="0"/>
          <w:numId w:val="5"/>
        </w:numPr>
        <w:rPr>
          <w:sz w:val="24"/>
          <w:szCs w:val="24"/>
        </w:rPr>
      </w:pPr>
      <w:r>
        <w:rPr>
          <w:sz w:val="24"/>
          <w:szCs w:val="24"/>
        </w:rPr>
        <w:t>Retrieve product details (name, price, expiry date, category) in real-time.</w:t>
      </w:r>
      <w:r>
        <w:rPr>
          <w:sz w:val="24"/>
          <w:szCs w:val="24"/>
        </w:rPr>
        <w:br/>
      </w:r>
    </w:p>
    <w:p w14:paraId="4ED2F17F" w14:textId="77777777" w:rsidR="006138AA" w:rsidRDefault="005D08EE">
      <w:pPr>
        <w:numPr>
          <w:ilvl w:val="0"/>
          <w:numId w:val="5"/>
        </w:numPr>
        <w:rPr>
          <w:sz w:val="24"/>
          <w:szCs w:val="24"/>
        </w:rPr>
      </w:pPr>
      <w:r>
        <w:rPr>
          <w:sz w:val="24"/>
          <w:szCs w:val="24"/>
        </w:rPr>
        <w:t>Compare per-unit prices and display best-value recommendations.</w:t>
      </w:r>
      <w:r>
        <w:rPr>
          <w:sz w:val="24"/>
          <w:szCs w:val="24"/>
        </w:rPr>
        <w:br/>
      </w:r>
    </w:p>
    <w:p w14:paraId="0D87877B" w14:textId="77777777" w:rsidR="006138AA" w:rsidRDefault="005D08EE">
      <w:pPr>
        <w:numPr>
          <w:ilvl w:val="0"/>
          <w:numId w:val="5"/>
        </w:numPr>
        <w:rPr>
          <w:sz w:val="24"/>
          <w:szCs w:val="24"/>
        </w:rPr>
      </w:pPr>
      <w:r>
        <w:rPr>
          <w:sz w:val="24"/>
          <w:szCs w:val="24"/>
        </w:rPr>
        <w:t>Support three recommendation modes: Economy, Value, and Premium.</w:t>
      </w:r>
      <w:r>
        <w:rPr>
          <w:sz w:val="24"/>
          <w:szCs w:val="24"/>
        </w:rPr>
        <w:br/>
      </w:r>
    </w:p>
    <w:p w14:paraId="23653434" w14:textId="77777777" w:rsidR="006138AA" w:rsidRDefault="005D08EE">
      <w:pPr>
        <w:numPr>
          <w:ilvl w:val="0"/>
          <w:numId w:val="5"/>
        </w:numPr>
        <w:rPr>
          <w:sz w:val="24"/>
          <w:szCs w:val="24"/>
        </w:rPr>
      </w:pPr>
      <w:r>
        <w:rPr>
          <w:sz w:val="24"/>
          <w:szCs w:val="24"/>
        </w:rPr>
        <w:t>Track customer budget and provide alerts if the limit is exceeded.</w:t>
      </w:r>
      <w:r>
        <w:rPr>
          <w:sz w:val="24"/>
          <w:szCs w:val="24"/>
        </w:rPr>
        <w:br/>
      </w:r>
    </w:p>
    <w:p w14:paraId="7C908368" w14:textId="77777777" w:rsidR="006138AA" w:rsidRDefault="005D08EE">
      <w:pPr>
        <w:numPr>
          <w:ilvl w:val="0"/>
          <w:numId w:val="5"/>
        </w:numPr>
        <w:rPr>
          <w:sz w:val="24"/>
          <w:szCs w:val="24"/>
        </w:rPr>
      </w:pPr>
      <w:r>
        <w:rPr>
          <w:sz w:val="24"/>
          <w:szCs w:val="24"/>
        </w:rPr>
        <w:t>Generate dynamic bundle suggestions and expiry-based promotions for retailers.</w:t>
      </w:r>
      <w:r>
        <w:rPr>
          <w:sz w:val="24"/>
          <w:szCs w:val="24"/>
        </w:rPr>
        <w:br/>
      </w:r>
    </w:p>
    <w:p w14:paraId="4F0E28C9" w14:textId="77777777" w:rsidR="006138AA" w:rsidRDefault="005D08EE">
      <w:pPr>
        <w:numPr>
          <w:ilvl w:val="0"/>
          <w:numId w:val="5"/>
        </w:numPr>
        <w:spacing w:after="240"/>
        <w:rPr>
          <w:sz w:val="24"/>
          <w:szCs w:val="24"/>
        </w:rPr>
      </w:pPr>
      <w:r>
        <w:rPr>
          <w:sz w:val="24"/>
          <w:szCs w:val="24"/>
        </w:rPr>
        <w:t>Enable retailers to update product offers and promotions through a dashboard.</w:t>
      </w:r>
    </w:p>
    <w:p w14:paraId="6D3F9889" w14:textId="77777777" w:rsidR="006138AA" w:rsidRDefault="005D08EE">
      <w:pPr>
        <w:spacing w:after="240"/>
        <w:ind w:left="360"/>
        <w:rPr>
          <w:sz w:val="24"/>
          <w:szCs w:val="24"/>
        </w:rPr>
      </w:pPr>
      <w:r>
        <w:rPr>
          <w:sz w:val="24"/>
          <w:szCs w:val="24"/>
        </w:rPr>
        <w:br/>
      </w:r>
    </w:p>
    <w:p w14:paraId="3BCBA0BA" w14:textId="77777777" w:rsidR="006138AA" w:rsidRDefault="005D08EE">
      <w:pPr>
        <w:pStyle w:val="Heading3"/>
        <w:spacing w:before="280" w:after="80"/>
        <w:ind w:left="0" w:firstLine="0"/>
        <w:rPr>
          <w:b/>
          <w:sz w:val="26"/>
          <w:szCs w:val="26"/>
        </w:rPr>
      </w:pPr>
      <w:bookmarkStart w:id="9" w:name="_heading=h.pxqy9ryl0bq" w:colFirst="0" w:colLast="0"/>
      <w:bookmarkEnd w:id="9"/>
      <w:r>
        <w:rPr>
          <w:b/>
          <w:sz w:val="26"/>
          <w:szCs w:val="26"/>
        </w:rPr>
        <w:t>3.2 Non-Functional Requirements</w:t>
      </w:r>
    </w:p>
    <w:p w14:paraId="0DE1DB36" w14:textId="77777777" w:rsidR="006138AA" w:rsidRDefault="005D08EE">
      <w:pPr>
        <w:numPr>
          <w:ilvl w:val="0"/>
          <w:numId w:val="6"/>
        </w:numPr>
        <w:spacing w:before="240"/>
        <w:rPr>
          <w:sz w:val="24"/>
          <w:szCs w:val="24"/>
        </w:rPr>
      </w:pPr>
      <w:r>
        <w:rPr>
          <w:b/>
          <w:sz w:val="24"/>
          <w:szCs w:val="24"/>
        </w:rPr>
        <w:t>Performance:</w:t>
      </w:r>
      <w:r>
        <w:rPr>
          <w:sz w:val="24"/>
          <w:szCs w:val="24"/>
        </w:rPr>
        <w:t xml:space="preserve"> The system should respond to customer queries within 2 seconds.</w:t>
      </w:r>
      <w:r>
        <w:rPr>
          <w:sz w:val="24"/>
          <w:szCs w:val="24"/>
        </w:rPr>
        <w:br/>
      </w:r>
    </w:p>
    <w:p w14:paraId="2CA35FB7" w14:textId="77777777" w:rsidR="006138AA" w:rsidRDefault="005D08EE">
      <w:pPr>
        <w:numPr>
          <w:ilvl w:val="0"/>
          <w:numId w:val="6"/>
        </w:numPr>
        <w:rPr>
          <w:sz w:val="24"/>
          <w:szCs w:val="24"/>
        </w:rPr>
      </w:pPr>
      <w:r>
        <w:rPr>
          <w:b/>
          <w:sz w:val="24"/>
          <w:szCs w:val="24"/>
        </w:rPr>
        <w:t>Scalability:</w:t>
      </w:r>
      <w:r>
        <w:rPr>
          <w:sz w:val="24"/>
          <w:szCs w:val="24"/>
        </w:rPr>
        <w:t xml:space="preserve"> Must handle multiple users and large product databases simultaneously.</w:t>
      </w:r>
      <w:r>
        <w:rPr>
          <w:sz w:val="24"/>
          <w:szCs w:val="24"/>
        </w:rPr>
        <w:br/>
      </w:r>
    </w:p>
    <w:p w14:paraId="129BB2B2" w14:textId="77777777" w:rsidR="006138AA" w:rsidRDefault="005D08EE">
      <w:pPr>
        <w:numPr>
          <w:ilvl w:val="0"/>
          <w:numId w:val="6"/>
        </w:numPr>
        <w:rPr>
          <w:sz w:val="24"/>
          <w:szCs w:val="24"/>
        </w:rPr>
      </w:pPr>
      <w:r>
        <w:rPr>
          <w:b/>
          <w:sz w:val="24"/>
          <w:szCs w:val="24"/>
        </w:rPr>
        <w:t>Reliability:</w:t>
      </w:r>
      <w:r>
        <w:rPr>
          <w:sz w:val="24"/>
          <w:szCs w:val="24"/>
        </w:rPr>
        <w:t xml:space="preserve"> Ensure consistent functioning with minimal downtime.</w:t>
      </w:r>
      <w:r>
        <w:rPr>
          <w:sz w:val="24"/>
          <w:szCs w:val="24"/>
        </w:rPr>
        <w:br/>
      </w:r>
    </w:p>
    <w:p w14:paraId="7A230784" w14:textId="77777777" w:rsidR="006138AA" w:rsidRDefault="005D08EE">
      <w:pPr>
        <w:numPr>
          <w:ilvl w:val="0"/>
          <w:numId w:val="6"/>
        </w:numPr>
        <w:rPr>
          <w:sz w:val="24"/>
          <w:szCs w:val="24"/>
        </w:rPr>
      </w:pPr>
      <w:r>
        <w:rPr>
          <w:b/>
          <w:sz w:val="24"/>
          <w:szCs w:val="24"/>
        </w:rPr>
        <w:t>Usability:</w:t>
      </w:r>
      <w:r>
        <w:rPr>
          <w:sz w:val="24"/>
          <w:szCs w:val="24"/>
        </w:rPr>
        <w:t xml:space="preserve"> Provide a simple and intuitive interface for both customers and retailers.</w:t>
      </w:r>
      <w:r>
        <w:rPr>
          <w:sz w:val="24"/>
          <w:szCs w:val="24"/>
        </w:rPr>
        <w:br/>
      </w:r>
    </w:p>
    <w:p w14:paraId="2CE43D47" w14:textId="77777777" w:rsidR="006138AA" w:rsidRDefault="005D08EE">
      <w:pPr>
        <w:numPr>
          <w:ilvl w:val="0"/>
          <w:numId w:val="6"/>
        </w:numPr>
        <w:rPr>
          <w:sz w:val="24"/>
          <w:szCs w:val="24"/>
        </w:rPr>
      </w:pPr>
      <w:r>
        <w:rPr>
          <w:b/>
          <w:sz w:val="24"/>
          <w:szCs w:val="24"/>
        </w:rPr>
        <w:t>Security:</w:t>
      </w:r>
      <w:r>
        <w:rPr>
          <w:sz w:val="24"/>
          <w:szCs w:val="24"/>
        </w:rPr>
        <w:t xml:space="preserve"> Protect customer data, retailer data, and transaction details.</w:t>
      </w:r>
      <w:r>
        <w:rPr>
          <w:sz w:val="24"/>
          <w:szCs w:val="24"/>
        </w:rPr>
        <w:br/>
      </w:r>
    </w:p>
    <w:p w14:paraId="4B0F9D0A" w14:textId="77777777" w:rsidR="006138AA" w:rsidRDefault="005D08EE">
      <w:pPr>
        <w:numPr>
          <w:ilvl w:val="0"/>
          <w:numId w:val="6"/>
        </w:numPr>
        <w:spacing w:after="240"/>
        <w:rPr>
          <w:sz w:val="24"/>
          <w:szCs w:val="24"/>
        </w:rPr>
      </w:pPr>
      <w:r>
        <w:rPr>
          <w:b/>
          <w:sz w:val="24"/>
          <w:szCs w:val="24"/>
        </w:rPr>
        <w:t>Portability:</w:t>
      </w:r>
      <w:r>
        <w:rPr>
          <w:sz w:val="24"/>
          <w:szCs w:val="24"/>
        </w:rPr>
        <w:t xml:space="preserve"> The system should run on different devices (mobile, tablets, kiosks).</w:t>
      </w:r>
      <w:r>
        <w:rPr>
          <w:sz w:val="24"/>
          <w:szCs w:val="24"/>
        </w:rPr>
        <w:br/>
      </w:r>
    </w:p>
    <w:p w14:paraId="31087714" w14:textId="77777777" w:rsidR="006138AA" w:rsidRDefault="005D08EE">
      <w:pPr>
        <w:pStyle w:val="Heading3"/>
        <w:spacing w:before="280" w:after="80"/>
        <w:ind w:left="0" w:firstLine="0"/>
        <w:rPr>
          <w:b/>
          <w:sz w:val="26"/>
          <w:szCs w:val="26"/>
        </w:rPr>
      </w:pPr>
      <w:bookmarkStart w:id="10" w:name="_heading=h.9uxhkaxfgzb4" w:colFirst="0" w:colLast="0"/>
      <w:bookmarkEnd w:id="10"/>
      <w:r>
        <w:rPr>
          <w:b/>
          <w:sz w:val="26"/>
          <w:szCs w:val="26"/>
        </w:rPr>
        <w:t>3.3 Hardware Requirements</w:t>
      </w:r>
    </w:p>
    <w:p w14:paraId="2CCD0A11" w14:textId="19265778" w:rsidR="006138AA" w:rsidRDefault="000A3A9D">
      <w:pPr>
        <w:numPr>
          <w:ilvl w:val="0"/>
          <w:numId w:val="7"/>
        </w:numPr>
        <w:spacing w:before="240"/>
        <w:rPr>
          <w:sz w:val="24"/>
          <w:szCs w:val="24"/>
        </w:rPr>
      </w:pPr>
      <w:r>
        <w:rPr>
          <w:sz w:val="24"/>
          <w:szCs w:val="24"/>
        </w:rPr>
        <w:t>ESP - 32 cam module</w:t>
      </w:r>
      <w:r w:rsidR="005D08EE">
        <w:rPr>
          <w:sz w:val="24"/>
          <w:szCs w:val="24"/>
        </w:rPr>
        <w:br/>
      </w:r>
    </w:p>
    <w:p w14:paraId="5107F2CF" w14:textId="77777777" w:rsidR="006138AA" w:rsidRDefault="005D08EE">
      <w:pPr>
        <w:numPr>
          <w:ilvl w:val="0"/>
          <w:numId w:val="7"/>
        </w:numPr>
        <w:rPr>
          <w:sz w:val="24"/>
          <w:szCs w:val="24"/>
        </w:rPr>
      </w:pPr>
      <w:r>
        <w:rPr>
          <w:sz w:val="24"/>
          <w:szCs w:val="24"/>
        </w:rPr>
        <w:t>IoT-enabled device (Raspberry Pi / Arduino / ESP32)</w:t>
      </w:r>
      <w:r>
        <w:rPr>
          <w:sz w:val="24"/>
          <w:szCs w:val="24"/>
        </w:rPr>
        <w:br/>
      </w:r>
    </w:p>
    <w:p w14:paraId="38FAD7BA" w14:textId="77777777" w:rsidR="006138AA" w:rsidRDefault="005D08EE">
      <w:pPr>
        <w:numPr>
          <w:ilvl w:val="0"/>
          <w:numId w:val="7"/>
        </w:numPr>
        <w:rPr>
          <w:sz w:val="24"/>
          <w:szCs w:val="24"/>
        </w:rPr>
      </w:pPr>
      <w:r>
        <w:rPr>
          <w:sz w:val="24"/>
          <w:szCs w:val="24"/>
        </w:rPr>
        <w:t>Cloud Server or Local Database</w:t>
      </w:r>
      <w:r>
        <w:rPr>
          <w:sz w:val="24"/>
          <w:szCs w:val="24"/>
        </w:rPr>
        <w:br/>
      </w:r>
    </w:p>
    <w:p w14:paraId="0A32BCF6" w14:textId="77777777" w:rsidR="006138AA" w:rsidRDefault="005D08EE">
      <w:pPr>
        <w:numPr>
          <w:ilvl w:val="0"/>
          <w:numId w:val="7"/>
        </w:numPr>
        <w:rPr>
          <w:sz w:val="24"/>
          <w:szCs w:val="24"/>
        </w:rPr>
      </w:pPr>
      <w:r>
        <w:rPr>
          <w:sz w:val="24"/>
          <w:szCs w:val="24"/>
        </w:rPr>
        <w:t>Display unit (Mobile device, Tablet, or Smart Screen)</w:t>
      </w:r>
      <w:r>
        <w:rPr>
          <w:sz w:val="24"/>
          <w:szCs w:val="24"/>
        </w:rPr>
        <w:br/>
      </w:r>
    </w:p>
    <w:p w14:paraId="5787DA4B" w14:textId="77777777" w:rsidR="006138AA" w:rsidRDefault="005D08EE">
      <w:pPr>
        <w:numPr>
          <w:ilvl w:val="0"/>
          <w:numId w:val="7"/>
        </w:numPr>
        <w:spacing w:after="240"/>
        <w:rPr>
          <w:sz w:val="24"/>
          <w:szCs w:val="24"/>
        </w:rPr>
      </w:pPr>
      <w:r>
        <w:rPr>
          <w:sz w:val="24"/>
          <w:szCs w:val="24"/>
        </w:rPr>
        <w:t>Retailer Dashboard PC/Laptop</w:t>
      </w:r>
      <w:r>
        <w:rPr>
          <w:sz w:val="24"/>
          <w:szCs w:val="24"/>
        </w:rPr>
        <w:br/>
      </w:r>
    </w:p>
    <w:p w14:paraId="11CE608A" w14:textId="77777777" w:rsidR="006138AA" w:rsidRDefault="005D08EE">
      <w:pPr>
        <w:pStyle w:val="Heading3"/>
        <w:spacing w:before="280" w:after="80"/>
        <w:ind w:left="0" w:firstLine="0"/>
        <w:rPr>
          <w:b/>
          <w:sz w:val="26"/>
          <w:szCs w:val="26"/>
        </w:rPr>
      </w:pPr>
      <w:bookmarkStart w:id="11" w:name="_heading=h.3fu61uf79lzk" w:colFirst="0" w:colLast="0"/>
      <w:bookmarkEnd w:id="11"/>
      <w:r>
        <w:rPr>
          <w:b/>
          <w:sz w:val="26"/>
          <w:szCs w:val="26"/>
        </w:rPr>
        <w:t>3.4 Software Requirements</w:t>
      </w:r>
    </w:p>
    <w:p w14:paraId="355A5A30" w14:textId="77777777" w:rsidR="006138AA" w:rsidRDefault="005D08EE">
      <w:pPr>
        <w:numPr>
          <w:ilvl w:val="0"/>
          <w:numId w:val="8"/>
        </w:numPr>
        <w:spacing w:before="240"/>
        <w:rPr>
          <w:sz w:val="24"/>
          <w:szCs w:val="24"/>
        </w:rPr>
      </w:pPr>
      <w:r>
        <w:rPr>
          <w:sz w:val="24"/>
          <w:szCs w:val="24"/>
        </w:rPr>
        <w:t>Operating System: Windows/Linux</w:t>
      </w:r>
      <w:r>
        <w:rPr>
          <w:sz w:val="24"/>
          <w:szCs w:val="24"/>
        </w:rPr>
        <w:br/>
      </w:r>
    </w:p>
    <w:p w14:paraId="6642A4EC" w14:textId="77777777" w:rsidR="006138AA" w:rsidRDefault="005D08EE">
      <w:pPr>
        <w:numPr>
          <w:ilvl w:val="0"/>
          <w:numId w:val="8"/>
        </w:numPr>
        <w:rPr>
          <w:sz w:val="24"/>
          <w:szCs w:val="24"/>
        </w:rPr>
      </w:pPr>
      <w:r>
        <w:rPr>
          <w:sz w:val="24"/>
          <w:szCs w:val="24"/>
        </w:rPr>
        <w:t>Programming Language: Python / C / Embedded C (for IoT device)</w:t>
      </w:r>
      <w:r>
        <w:rPr>
          <w:sz w:val="24"/>
          <w:szCs w:val="24"/>
        </w:rPr>
        <w:br/>
      </w:r>
    </w:p>
    <w:p w14:paraId="25BDE87F" w14:textId="77777777" w:rsidR="006138AA" w:rsidRDefault="005D08EE">
      <w:pPr>
        <w:numPr>
          <w:ilvl w:val="0"/>
          <w:numId w:val="8"/>
        </w:numPr>
        <w:rPr>
          <w:sz w:val="24"/>
          <w:szCs w:val="24"/>
        </w:rPr>
      </w:pPr>
      <w:r>
        <w:rPr>
          <w:sz w:val="24"/>
          <w:szCs w:val="24"/>
        </w:rPr>
        <w:t>Database: MySQL / Firebase / MongoDB</w:t>
      </w:r>
      <w:r>
        <w:rPr>
          <w:sz w:val="24"/>
          <w:szCs w:val="24"/>
        </w:rPr>
        <w:br/>
      </w:r>
    </w:p>
    <w:p w14:paraId="018D2629" w14:textId="77777777" w:rsidR="006138AA" w:rsidRDefault="005D08EE">
      <w:pPr>
        <w:numPr>
          <w:ilvl w:val="0"/>
          <w:numId w:val="8"/>
        </w:numPr>
        <w:rPr>
          <w:sz w:val="24"/>
          <w:szCs w:val="24"/>
        </w:rPr>
      </w:pPr>
      <w:r>
        <w:rPr>
          <w:sz w:val="24"/>
          <w:szCs w:val="24"/>
        </w:rPr>
        <w:t>IoT Middleware: MQTT or HTTP Protocols</w:t>
      </w:r>
      <w:r>
        <w:rPr>
          <w:sz w:val="24"/>
          <w:szCs w:val="24"/>
        </w:rPr>
        <w:br/>
      </w:r>
    </w:p>
    <w:p w14:paraId="1EFD9417" w14:textId="77777777" w:rsidR="006138AA" w:rsidRDefault="005D08EE">
      <w:pPr>
        <w:numPr>
          <w:ilvl w:val="0"/>
          <w:numId w:val="8"/>
        </w:numPr>
        <w:rPr>
          <w:sz w:val="24"/>
          <w:szCs w:val="24"/>
        </w:rPr>
      </w:pPr>
      <w:r>
        <w:rPr>
          <w:sz w:val="24"/>
          <w:szCs w:val="24"/>
        </w:rPr>
        <w:t>Frontend: HTML, CSS, JavaScript (or Mobile App Framework)</w:t>
      </w:r>
      <w:r>
        <w:rPr>
          <w:sz w:val="24"/>
          <w:szCs w:val="24"/>
        </w:rPr>
        <w:br/>
      </w:r>
    </w:p>
    <w:p w14:paraId="0126FBBF" w14:textId="77777777" w:rsidR="006138AA" w:rsidRDefault="005D08EE">
      <w:pPr>
        <w:numPr>
          <w:ilvl w:val="0"/>
          <w:numId w:val="8"/>
        </w:numPr>
        <w:spacing w:after="240"/>
        <w:rPr>
          <w:sz w:val="24"/>
          <w:szCs w:val="24"/>
        </w:rPr>
      </w:pPr>
      <w:r>
        <w:rPr>
          <w:sz w:val="24"/>
          <w:szCs w:val="24"/>
        </w:rPr>
        <w:t>Backend: Flask/Django (Python) or Node.js</w:t>
      </w:r>
    </w:p>
    <w:p w14:paraId="4F946EA5" w14:textId="77777777" w:rsidR="006138AA" w:rsidRDefault="005D08EE">
      <w:pPr>
        <w:spacing w:before="54" w:line="360" w:lineRule="auto"/>
        <w:ind w:left="94"/>
        <w:rPr>
          <w:b/>
          <w:sz w:val="26"/>
          <w:szCs w:val="26"/>
        </w:rPr>
      </w:pPr>
      <w:r>
        <w:rPr>
          <w:b/>
          <w:sz w:val="26"/>
          <w:szCs w:val="26"/>
        </w:rPr>
        <w:lastRenderedPageBreak/>
        <w:t>3.5. Working Principle/ Block Diagram</w:t>
      </w:r>
    </w:p>
    <w:p w14:paraId="0C657E22" w14:textId="77777777" w:rsidR="006138AA" w:rsidRDefault="005D08EE">
      <w:pPr>
        <w:spacing w:before="54" w:line="360" w:lineRule="auto"/>
        <w:ind w:left="94"/>
        <w:rPr>
          <w:sz w:val="26"/>
          <w:szCs w:val="26"/>
        </w:rPr>
      </w:pPr>
      <w:r>
        <w:rPr>
          <w:noProof/>
          <w:sz w:val="26"/>
          <w:szCs w:val="26"/>
        </w:rPr>
        <w:drawing>
          <wp:inline distT="114300" distB="114300" distL="114300" distR="114300" wp14:anchorId="7970A70C" wp14:editId="71C58366">
            <wp:extent cx="6120130" cy="2908300"/>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19" name="image2.png"/>
                    <pic:cNvPicPr preferRelativeResize="0"/>
                  </pic:nvPicPr>
                  <pic:blipFill>
                    <a:blip r:embed="rId13"/>
                    <a:srcRect/>
                    <a:stretch>
                      <a:fillRect/>
                    </a:stretch>
                  </pic:blipFill>
                  <pic:spPr>
                    <a:xfrm>
                      <a:off x="0" y="0"/>
                      <a:ext cx="6120455" cy="2908300"/>
                    </a:xfrm>
                    <a:prstGeom prst="rect">
                      <a:avLst/>
                    </a:prstGeom>
                  </pic:spPr>
                </pic:pic>
              </a:graphicData>
            </a:graphic>
          </wp:inline>
        </w:drawing>
      </w:r>
    </w:p>
    <w:p w14:paraId="2CA49EF1" w14:textId="77777777" w:rsidR="006138AA" w:rsidRDefault="006138AA">
      <w:pPr>
        <w:spacing w:before="54" w:line="360" w:lineRule="auto"/>
        <w:rPr>
          <w:sz w:val="26"/>
          <w:szCs w:val="26"/>
        </w:rPr>
      </w:pPr>
    </w:p>
    <w:p w14:paraId="42724D0E" w14:textId="77777777" w:rsidR="006138AA" w:rsidRDefault="005D08EE">
      <w:pPr>
        <w:spacing w:before="54" w:line="360" w:lineRule="auto"/>
        <w:ind w:left="94"/>
        <w:rPr>
          <w:b/>
          <w:sz w:val="26"/>
          <w:szCs w:val="26"/>
        </w:rPr>
      </w:pPr>
      <w:r>
        <w:rPr>
          <w:b/>
          <w:sz w:val="26"/>
          <w:szCs w:val="26"/>
        </w:rPr>
        <w:t>3.6. Circuit Diagrams and Screenshots</w:t>
      </w:r>
    </w:p>
    <w:p w14:paraId="3602F332" w14:textId="77777777" w:rsidR="006138AA" w:rsidRDefault="005D08EE">
      <w:pPr>
        <w:spacing w:before="240" w:after="240"/>
        <w:rPr>
          <w:b/>
          <w:sz w:val="26"/>
          <w:szCs w:val="26"/>
        </w:rPr>
      </w:pPr>
      <w:r>
        <w:rPr>
          <w:b/>
          <w:noProof/>
          <w:sz w:val="26"/>
          <w:szCs w:val="26"/>
        </w:rPr>
        <w:drawing>
          <wp:inline distT="114300" distB="114300" distL="114300" distR="114300" wp14:anchorId="414ECCA0" wp14:editId="070CF79C">
            <wp:extent cx="6430010" cy="2286000"/>
            <wp:effectExtent l="0" t="0" r="1270" b="0"/>
            <wp:docPr id="20" name="image5.png"/>
            <wp:cNvGraphicFramePr/>
            <a:graphic xmlns:a="http://schemas.openxmlformats.org/drawingml/2006/main">
              <a:graphicData uri="http://schemas.openxmlformats.org/drawingml/2006/picture">
                <pic:pic xmlns:pic="http://schemas.openxmlformats.org/drawingml/2006/picture">
                  <pic:nvPicPr>
                    <pic:cNvPr id="20" name="image5.png"/>
                    <pic:cNvPicPr preferRelativeResize="0"/>
                  </pic:nvPicPr>
                  <pic:blipFill>
                    <a:blip r:embed="rId14"/>
                    <a:srcRect/>
                    <a:stretch>
                      <a:fillRect/>
                    </a:stretch>
                  </pic:blipFill>
                  <pic:spPr>
                    <a:xfrm>
                      <a:off x="0" y="0"/>
                      <a:ext cx="6430010" cy="2286000"/>
                    </a:xfrm>
                    <a:prstGeom prst="rect">
                      <a:avLst/>
                    </a:prstGeom>
                  </pic:spPr>
                </pic:pic>
              </a:graphicData>
            </a:graphic>
          </wp:inline>
        </w:drawing>
      </w:r>
    </w:p>
    <w:p w14:paraId="2A38883A" w14:textId="77777777" w:rsidR="006138AA" w:rsidRDefault="006138AA">
      <w:pPr>
        <w:spacing w:before="240" w:after="240"/>
        <w:rPr>
          <w:b/>
          <w:sz w:val="26"/>
          <w:szCs w:val="26"/>
        </w:rPr>
      </w:pPr>
    </w:p>
    <w:p w14:paraId="55CEE259" w14:textId="77777777" w:rsidR="006138AA" w:rsidRDefault="005D08EE">
      <w:pPr>
        <w:pStyle w:val="Heading2"/>
        <w:spacing w:before="360" w:after="80"/>
        <w:ind w:right="0"/>
        <w:jc w:val="left"/>
        <w:rPr>
          <w:sz w:val="36"/>
          <w:szCs w:val="36"/>
        </w:rPr>
      </w:pPr>
      <w:bookmarkStart w:id="12" w:name="_heading=h.2aspqflmegqs" w:colFirst="0" w:colLast="0"/>
      <w:bookmarkEnd w:id="12"/>
      <w:r>
        <w:rPr>
          <w:sz w:val="36"/>
          <w:szCs w:val="36"/>
        </w:rPr>
        <w:t>3.7 Code Explanation</w:t>
      </w:r>
    </w:p>
    <w:p w14:paraId="7CCE62E5" w14:textId="77777777" w:rsidR="006138AA" w:rsidRDefault="005D08EE">
      <w:pPr>
        <w:spacing w:before="240" w:after="240"/>
        <w:rPr>
          <w:sz w:val="26"/>
          <w:szCs w:val="26"/>
        </w:rPr>
      </w:pPr>
      <w:r>
        <w:rPr>
          <w:sz w:val="26"/>
          <w:szCs w:val="26"/>
        </w:rPr>
        <w:t>The code for the IoT-Based Smart Pricing and Shopping Assistant is divided into several modules for clarity and functionality:</w:t>
      </w:r>
    </w:p>
    <w:p w14:paraId="14B4E0FB" w14:textId="77777777" w:rsidR="006138AA" w:rsidRDefault="005D08EE">
      <w:pPr>
        <w:numPr>
          <w:ilvl w:val="0"/>
          <w:numId w:val="9"/>
        </w:numPr>
        <w:spacing w:before="240"/>
        <w:rPr>
          <w:b/>
          <w:sz w:val="26"/>
          <w:szCs w:val="26"/>
        </w:rPr>
      </w:pPr>
      <w:r>
        <w:rPr>
          <w:b/>
          <w:sz w:val="26"/>
          <w:szCs w:val="26"/>
        </w:rPr>
        <w:t>Product Scanning Module</w:t>
      </w:r>
      <w:r>
        <w:rPr>
          <w:b/>
          <w:sz w:val="26"/>
          <w:szCs w:val="26"/>
        </w:rPr>
        <w:br/>
      </w:r>
    </w:p>
    <w:p w14:paraId="7A27C556" w14:textId="69997DC7" w:rsidR="006138AA" w:rsidRDefault="005D08EE">
      <w:pPr>
        <w:numPr>
          <w:ilvl w:val="1"/>
          <w:numId w:val="9"/>
        </w:numPr>
        <w:rPr>
          <w:sz w:val="24"/>
          <w:szCs w:val="24"/>
        </w:rPr>
      </w:pPr>
      <w:r>
        <w:rPr>
          <w:sz w:val="24"/>
          <w:szCs w:val="24"/>
        </w:rPr>
        <w:t>Reads product data from</w:t>
      </w:r>
      <w:r w:rsidR="000A3A9D">
        <w:rPr>
          <w:sz w:val="24"/>
          <w:szCs w:val="24"/>
        </w:rPr>
        <w:t xml:space="preserve"> ESP – 32 cam module </w:t>
      </w:r>
      <w:r>
        <w:rPr>
          <w:sz w:val="24"/>
          <w:szCs w:val="24"/>
        </w:rPr>
        <w:t>.</w:t>
      </w:r>
      <w:r>
        <w:rPr>
          <w:sz w:val="24"/>
          <w:szCs w:val="24"/>
        </w:rPr>
        <w:br/>
      </w:r>
    </w:p>
    <w:p w14:paraId="62CA715F" w14:textId="77777777" w:rsidR="006138AA" w:rsidRDefault="005D08EE">
      <w:pPr>
        <w:numPr>
          <w:ilvl w:val="1"/>
          <w:numId w:val="9"/>
        </w:numPr>
        <w:rPr>
          <w:sz w:val="24"/>
          <w:szCs w:val="24"/>
        </w:rPr>
      </w:pPr>
      <w:r>
        <w:rPr>
          <w:sz w:val="24"/>
          <w:szCs w:val="24"/>
        </w:rPr>
        <w:t>Sends the product ID to the microcontroller.</w:t>
      </w:r>
    </w:p>
    <w:p w14:paraId="0B6C308B" w14:textId="77777777" w:rsidR="006138AA" w:rsidRDefault="006138AA">
      <w:pPr>
        <w:ind w:left="1080"/>
        <w:rPr>
          <w:sz w:val="24"/>
          <w:szCs w:val="24"/>
        </w:rPr>
      </w:pPr>
    </w:p>
    <w:p w14:paraId="508EEE9B" w14:textId="77777777" w:rsidR="006138AA" w:rsidRDefault="005D08EE">
      <w:pPr>
        <w:ind w:left="1080"/>
        <w:rPr>
          <w:sz w:val="24"/>
          <w:szCs w:val="24"/>
        </w:rPr>
      </w:pPr>
      <w:r>
        <w:rPr>
          <w:sz w:val="24"/>
          <w:szCs w:val="24"/>
        </w:rPr>
        <w:br/>
      </w:r>
    </w:p>
    <w:p w14:paraId="16648D4C" w14:textId="77777777" w:rsidR="006138AA" w:rsidRDefault="005D08EE">
      <w:pPr>
        <w:numPr>
          <w:ilvl w:val="0"/>
          <w:numId w:val="9"/>
        </w:numPr>
        <w:rPr>
          <w:b/>
          <w:sz w:val="26"/>
          <w:szCs w:val="26"/>
        </w:rPr>
      </w:pPr>
      <w:r>
        <w:rPr>
          <w:b/>
          <w:sz w:val="26"/>
          <w:szCs w:val="26"/>
        </w:rPr>
        <w:lastRenderedPageBreak/>
        <w:t>Database &amp; Cloud Communication Module</w:t>
      </w:r>
      <w:r>
        <w:rPr>
          <w:b/>
          <w:sz w:val="26"/>
          <w:szCs w:val="26"/>
        </w:rPr>
        <w:br/>
      </w:r>
    </w:p>
    <w:p w14:paraId="2A8D600C" w14:textId="77777777" w:rsidR="006138AA" w:rsidRDefault="005D08EE">
      <w:pPr>
        <w:numPr>
          <w:ilvl w:val="1"/>
          <w:numId w:val="9"/>
        </w:numPr>
        <w:rPr>
          <w:sz w:val="24"/>
          <w:szCs w:val="24"/>
        </w:rPr>
      </w:pPr>
      <w:r>
        <w:rPr>
          <w:sz w:val="24"/>
          <w:szCs w:val="24"/>
        </w:rPr>
        <w:t>Connects to the Cloud Database (MySQL/Firebase/MongoDB) via Wi-Fi using HTTP/MQTT protocol.</w:t>
      </w:r>
      <w:r>
        <w:rPr>
          <w:sz w:val="24"/>
          <w:szCs w:val="24"/>
        </w:rPr>
        <w:br/>
      </w:r>
    </w:p>
    <w:p w14:paraId="0CAA721F" w14:textId="77777777" w:rsidR="006138AA" w:rsidRDefault="005D08EE">
      <w:pPr>
        <w:numPr>
          <w:ilvl w:val="1"/>
          <w:numId w:val="9"/>
        </w:numPr>
        <w:rPr>
          <w:sz w:val="24"/>
          <w:szCs w:val="24"/>
        </w:rPr>
      </w:pPr>
      <w:r>
        <w:rPr>
          <w:sz w:val="24"/>
          <w:szCs w:val="24"/>
        </w:rPr>
        <w:t>Fetches product details: name, price, expiry date, and category.</w:t>
      </w:r>
      <w:r>
        <w:rPr>
          <w:sz w:val="24"/>
          <w:szCs w:val="24"/>
        </w:rPr>
        <w:br/>
      </w:r>
    </w:p>
    <w:p w14:paraId="01E8C6DD" w14:textId="77777777" w:rsidR="006138AA" w:rsidRDefault="005D08EE">
      <w:pPr>
        <w:numPr>
          <w:ilvl w:val="0"/>
          <w:numId w:val="9"/>
        </w:numPr>
        <w:rPr>
          <w:b/>
          <w:sz w:val="26"/>
          <w:szCs w:val="26"/>
        </w:rPr>
      </w:pPr>
      <w:r>
        <w:rPr>
          <w:b/>
          <w:sz w:val="26"/>
          <w:szCs w:val="26"/>
        </w:rPr>
        <w:t>Smart Pricing Engine Module</w:t>
      </w:r>
      <w:r>
        <w:rPr>
          <w:b/>
          <w:sz w:val="26"/>
          <w:szCs w:val="26"/>
        </w:rPr>
        <w:br/>
      </w:r>
    </w:p>
    <w:p w14:paraId="5A21B738" w14:textId="77777777" w:rsidR="006138AA" w:rsidRDefault="005D08EE">
      <w:pPr>
        <w:numPr>
          <w:ilvl w:val="1"/>
          <w:numId w:val="9"/>
        </w:numPr>
        <w:rPr>
          <w:sz w:val="24"/>
          <w:szCs w:val="24"/>
        </w:rPr>
      </w:pPr>
      <w:r>
        <w:rPr>
          <w:sz w:val="24"/>
          <w:szCs w:val="24"/>
        </w:rPr>
        <w:t>Compares per-unit prices of similar products.</w:t>
      </w:r>
      <w:r>
        <w:rPr>
          <w:sz w:val="24"/>
          <w:szCs w:val="24"/>
        </w:rPr>
        <w:br/>
      </w:r>
    </w:p>
    <w:p w14:paraId="5A7EBC42" w14:textId="77777777" w:rsidR="006138AA" w:rsidRDefault="005D08EE">
      <w:pPr>
        <w:numPr>
          <w:ilvl w:val="1"/>
          <w:numId w:val="9"/>
        </w:numPr>
        <w:rPr>
          <w:sz w:val="24"/>
          <w:szCs w:val="24"/>
        </w:rPr>
      </w:pPr>
      <w:r>
        <w:rPr>
          <w:sz w:val="24"/>
          <w:szCs w:val="24"/>
        </w:rPr>
        <w:t>Tracks customer budget and alerts if exceeded.</w:t>
      </w:r>
      <w:r>
        <w:rPr>
          <w:sz w:val="24"/>
          <w:szCs w:val="24"/>
        </w:rPr>
        <w:br/>
      </w:r>
    </w:p>
    <w:p w14:paraId="4B090372" w14:textId="77777777" w:rsidR="006138AA" w:rsidRDefault="005D08EE">
      <w:pPr>
        <w:numPr>
          <w:ilvl w:val="1"/>
          <w:numId w:val="9"/>
        </w:numPr>
        <w:rPr>
          <w:sz w:val="24"/>
          <w:szCs w:val="24"/>
        </w:rPr>
      </w:pPr>
      <w:r>
        <w:rPr>
          <w:sz w:val="24"/>
          <w:szCs w:val="24"/>
        </w:rPr>
        <w:t>Generates recommendations in Economy, Value, or Premium modes.</w:t>
      </w:r>
      <w:r>
        <w:rPr>
          <w:sz w:val="24"/>
          <w:szCs w:val="24"/>
        </w:rPr>
        <w:br/>
      </w:r>
    </w:p>
    <w:p w14:paraId="33D61397" w14:textId="77777777" w:rsidR="006138AA" w:rsidRDefault="005D08EE">
      <w:pPr>
        <w:numPr>
          <w:ilvl w:val="0"/>
          <w:numId w:val="9"/>
        </w:numPr>
        <w:rPr>
          <w:b/>
          <w:sz w:val="26"/>
          <w:szCs w:val="26"/>
        </w:rPr>
      </w:pPr>
      <w:r>
        <w:rPr>
          <w:b/>
          <w:sz w:val="26"/>
          <w:szCs w:val="26"/>
        </w:rPr>
        <w:t>Output &amp; Alert Module</w:t>
      </w:r>
      <w:r>
        <w:rPr>
          <w:b/>
          <w:sz w:val="26"/>
          <w:szCs w:val="26"/>
        </w:rPr>
        <w:br/>
      </w:r>
    </w:p>
    <w:p w14:paraId="36BA6644" w14:textId="77777777" w:rsidR="006138AA" w:rsidRDefault="005D08EE">
      <w:pPr>
        <w:numPr>
          <w:ilvl w:val="1"/>
          <w:numId w:val="9"/>
        </w:numPr>
        <w:rPr>
          <w:sz w:val="24"/>
          <w:szCs w:val="24"/>
        </w:rPr>
      </w:pPr>
      <w:r>
        <w:rPr>
          <w:sz w:val="24"/>
          <w:szCs w:val="24"/>
        </w:rPr>
        <w:t>Displays recommendations, price details, and budget status on the OLED/mobile app.</w:t>
      </w:r>
      <w:r>
        <w:rPr>
          <w:sz w:val="24"/>
          <w:szCs w:val="24"/>
        </w:rPr>
        <w:br/>
      </w:r>
    </w:p>
    <w:p w14:paraId="27F21373" w14:textId="77777777" w:rsidR="006138AA" w:rsidRDefault="005D08EE">
      <w:pPr>
        <w:numPr>
          <w:ilvl w:val="1"/>
          <w:numId w:val="9"/>
        </w:numPr>
        <w:rPr>
          <w:sz w:val="24"/>
          <w:szCs w:val="24"/>
        </w:rPr>
      </w:pPr>
      <w:r>
        <w:rPr>
          <w:sz w:val="24"/>
          <w:szCs w:val="24"/>
        </w:rPr>
        <w:t>Provides audio (buzzer) or visual (LED) alerts when budget crosses the limit.</w:t>
      </w:r>
      <w:r>
        <w:rPr>
          <w:sz w:val="24"/>
          <w:szCs w:val="24"/>
        </w:rPr>
        <w:br/>
      </w:r>
    </w:p>
    <w:p w14:paraId="0CE0E6F7" w14:textId="77777777" w:rsidR="006138AA" w:rsidRDefault="005D08EE">
      <w:pPr>
        <w:numPr>
          <w:ilvl w:val="0"/>
          <w:numId w:val="9"/>
        </w:numPr>
        <w:rPr>
          <w:b/>
          <w:sz w:val="26"/>
          <w:szCs w:val="26"/>
        </w:rPr>
      </w:pPr>
      <w:r>
        <w:rPr>
          <w:b/>
          <w:sz w:val="26"/>
          <w:szCs w:val="26"/>
        </w:rPr>
        <w:t>Retailer Dashboard Module</w:t>
      </w:r>
      <w:r>
        <w:rPr>
          <w:b/>
          <w:sz w:val="26"/>
          <w:szCs w:val="26"/>
        </w:rPr>
        <w:br/>
      </w:r>
    </w:p>
    <w:p w14:paraId="2B095072" w14:textId="77777777" w:rsidR="006138AA" w:rsidRDefault="005D08EE">
      <w:pPr>
        <w:numPr>
          <w:ilvl w:val="1"/>
          <w:numId w:val="9"/>
        </w:numPr>
        <w:rPr>
          <w:sz w:val="24"/>
          <w:szCs w:val="24"/>
        </w:rPr>
      </w:pPr>
      <w:r>
        <w:rPr>
          <w:sz w:val="24"/>
          <w:szCs w:val="24"/>
        </w:rPr>
        <w:t>Retailers can log in to update offers, expiry discounts, and sponsored deals.</w:t>
      </w:r>
      <w:r>
        <w:rPr>
          <w:sz w:val="24"/>
          <w:szCs w:val="24"/>
        </w:rPr>
        <w:br/>
      </w:r>
    </w:p>
    <w:p w14:paraId="1F600087" w14:textId="77777777" w:rsidR="006138AA" w:rsidRDefault="005D08EE">
      <w:pPr>
        <w:numPr>
          <w:ilvl w:val="1"/>
          <w:numId w:val="9"/>
        </w:numPr>
        <w:spacing w:after="240"/>
        <w:rPr>
          <w:sz w:val="24"/>
          <w:szCs w:val="24"/>
        </w:rPr>
      </w:pPr>
      <w:r>
        <w:rPr>
          <w:sz w:val="24"/>
          <w:szCs w:val="24"/>
        </w:rPr>
        <w:t>Dynamic bundles are generated automatically to improve sales.</w:t>
      </w:r>
      <w:r>
        <w:rPr>
          <w:sz w:val="24"/>
          <w:szCs w:val="24"/>
        </w:rPr>
        <w:br/>
      </w:r>
    </w:p>
    <w:p w14:paraId="41011016" w14:textId="77777777" w:rsidR="006138AA" w:rsidRDefault="005D08EE">
      <w:pPr>
        <w:spacing w:before="240" w:after="240"/>
        <w:rPr>
          <w:b/>
          <w:sz w:val="26"/>
          <w:szCs w:val="26"/>
        </w:rPr>
      </w:pPr>
      <w:r>
        <w:rPr>
          <w:b/>
          <w:sz w:val="26"/>
          <w:szCs w:val="26"/>
        </w:rPr>
        <w:t>Flow of Execution:</w:t>
      </w:r>
    </w:p>
    <w:p w14:paraId="60D2FC0C" w14:textId="6029AD79" w:rsidR="006138AA" w:rsidRDefault="006D1D5B">
      <w:pPr>
        <w:numPr>
          <w:ilvl w:val="0"/>
          <w:numId w:val="10"/>
        </w:numPr>
        <w:spacing w:before="240" w:after="240"/>
        <w:rPr>
          <w:sz w:val="24"/>
          <w:szCs w:val="24"/>
        </w:rPr>
      </w:pPr>
      <w:sdt>
        <w:sdtPr>
          <w:tag w:val="goog_rdk_0"/>
          <w:id w:val="-1684062884"/>
        </w:sdtPr>
        <w:sdtEndPr/>
        <w:sdtContent>
          <w:r w:rsidR="005D08EE">
            <w:rPr>
              <w:rFonts w:eastAsia="Cardo"/>
              <w:sz w:val="24"/>
              <w:szCs w:val="24"/>
            </w:rPr>
            <w:t xml:space="preserve">Customer scans product → </w:t>
          </w:r>
          <w:r w:rsidR="00273907">
            <w:rPr>
              <w:rFonts w:eastAsia="Cardo"/>
              <w:sz w:val="24"/>
              <w:szCs w:val="24"/>
            </w:rPr>
            <w:t xml:space="preserve">ESP – 32 cam module </w:t>
          </w:r>
          <w:r w:rsidR="005D08EE">
            <w:rPr>
              <w:rFonts w:eastAsia="Cardo"/>
              <w:sz w:val="24"/>
              <w:szCs w:val="24"/>
            </w:rPr>
            <w:t>reads Product_ID → Controller sends to Cloud → Database returns product details → Smart Pricing Engine processes → Recommendation displayed to customer and updates retailer dashboard.</w:t>
          </w:r>
          <w:r w:rsidR="005D08EE">
            <w:rPr>
              <w:rFonts w:eastAsia="Cardo"/>
              <w:sz w:val="24"/>
              <w:szCs w:val="24"/>
            </w:rPr>
            <w:br/>
          </w:r>
        </w:sdtContent>
      </w:sdt>
    </w:p>
    <w:p w14:paraId="191C5352" w14:textId="77777777" w:rsidR="006138AA" w:rsidRDefault="006D1D5B">
      <w:pPr>
        <w:spacing w:before="240" w:after="240"/>
        <w:rPr>
          <w:b/>
          <w:sz w:val="26"/>
          <w:szCs w:val="26"/>
        </w:rPr>
      </w:pPr>
      <w:r>
        <w:pict w14:anchorId="1783DB37">
          <v:rect id="_x0000_i1025" style="width:0;height:1.5pt" o:hralign="center" o:hrstd="t" o:hr="t" fillcolor="#a0a0a0" stroked="f"/>
        </w:pict>
      </w:r>
    </w:p>
    <w:p w14:paraId="6EB52709" w14:textId="77777777" w:rsidR="006138AA" w:rsidRDefault="005D08EE">
      <w:pPr>
        <w:pStyle w:val="Heading2"/>
        <w:spacing w:before="360" w:after="80"/>
        <w:ind w:right="0"/>
        <w:jc w:val="left"/>
        <w:rPr>
          <w:sz w:val="36"/>
          <w:szCs w:val="36"/>
        </w:rPr>
      </w:pPr>
      <w:bookmarkStart w:id="13" w:name="_heading=h.gnszx97jeent" w:colFirst="0" w:colLast="0"/>
      <w:bookmarkEnd w:id="13"/>
      <w:r>
        <w:rPr>
          <w:sz w:val="36"/>
          <w:szCs w:val="36"/>
        </w:rPr>
        <w:t>3.8 Summary</w:t>
      </w:r>
    </w:p>
    <w:p w14:paraId="36A77197" w14:textId="77777777" w:rsidR="006138AA" w:rsidRDefault="005D08EE">
      <w:pPr>
        <w:spacing w:before="240" w:after="240"/>
        <w:rPr>
          <w:sz w:val="24"/>
          <w:szCs w:val="24"/>
        </w:rPr>
      </w:pPr>
      <w:r>
        <w:rPr>
          <w:sz w:val="24"/>
          <w:szCs w:val="24"/>
        </w:rPr>
        <w:t>This chapter detailed the functional and non-functional requirements of the IoT Smart Pricing and Shopping Assistant, along with the necessary hardware and software specifications. The system workflow was explained using a block diagram and supported by a circuit design for practical implementation. The code modules were discussed to highlight the logical structure of the project, covering product scanning, database communication, smart pricing engine, output display, and retailer dashboard. Overall, this chapter bridges the gap between theoretical design and practical implementation, laying the foundation for the next phase of development and testing.</w:t>
      </w:r>
    </w:p>
    <w:p w14:paraId="50BD884B" w14:textId="77777777" w:rsidR="006138AA" w:rsidRDefault="006138AA">
      <w:pPr>
        <w:spacing w:before="240" w:after="240"/>
        <w:rPr>
          <w:b/>
          <w:sz w:val="26"/>
          <w:szCs w:val="26"/>
        </w:rPr>
      </w:pPr>
    </w:p>
    <w:p w14:paraId="1222884E" w14:textId="77777777" w:rsidR="006138AA" w:rsidRDefault="006138AA">
      <w:pPr>
        <w:spacing w:before="240" w:after="240"/>
        <w:rPr>
          <w:b/>
          <w:sz w:val="26"/>
          <w:szCs w:val="26"/>
        </w:rPr>
      </w:pPr>
    </w:p>
    <w:p w14:paraId="51D3D0C2" w14:textId="77777777" w:rsidR="006138AA" w:rsidRDefault="005D08EE">
      <w:pPr>
        <w:pStyle w:val="Heading2"/>
        <w:spacing w:before="360" w:after="80"/>
        <w:ind w:right="0"/>
        <w:jc w:val="left"/>
        <w:rPr>
          <w:sz w:val="36"/>
          <w:szCs w:val="36"/>
        </w:rPr>
      </w:pPr>
      <w:bookmarkStart w:id="14" w:name="_heading=h.2yqqfnhbmgl7" w:colFirst="0" w:colLast="0"/>
      <w:bookmarkEnd w:id="14"/>
      <w:r>
        <w:rPr>
          <w:sz w:val="36"/>
          <w:szCs w:val="36"/>
        </w:rPr>
        <w:lastRenderedPageBreak/>
        <w:t>Chapter 4: Implementation and Testing</w:t>
      </w:r>
    </w:p>
    <w:p w14:paraId="45FC73B3" w14:textId="77777777" w:rsidR="006138AA" w:rsidRDefault="005D08EE">
      <w:pPr>
        <w:pStyle w:val="Heading3"/>
        <w:spacing w:before="280" w:after="80"/>
        <w:ind w:left="0" w:firstLine="0"/>
        <w:rPr>
          <w:b/>
          <w:sz w:val="26"/>
          <w:szCs w:val="26"/>
        </w:rPr>
      </w:pPr>
      <w:bookmarkStart w:id="15" w:name="_heading=h.yq41islh8akp" w:colFirst="0" w:colLast="0"/>
      <w:bookmarkEnd w:id="15"/>
      <w:r>
        <w:rPr>
          <w:b/>
          <w:sz w:val="26"/>
          <w:szCs w:val="26"/>
        </w:rPr>
        <w:t>4.1 Modules</w:t>
      </w:r>
    </w:p>
    <w:p w14:paraId="00EF6FF9" w14:textId="77777777" w:rsidR="006138AA" w:rsidRDefault="005D08EE">
      <w:pPr>
        <w:pStyle w:val="Heading4"/>
        <w:spacing w:before="240" w:after="40"/>
        <w:ind w:left="0" w:firstLine="0"/>
        <w:rPr>
          <w:sz w:val="24"/>
          <w:szCs w:val="24"/>
        </w:rPr>
      </w:pPr>
      <w:bookmarkStart w:id="16" w:name="_heading=h.9pc07616001w" w:colFirst="0" w:colLast="0"/>
      <w:bookmarkEnd w:id="16"/>
      <w:r>
        <w:rPr>
          <w:sz w:val="24"/>
          <w:szCs w:val="24"/>
        </w:rPr>
        <w:t>4.1.1 Descriptions of Modules</w:t>
      </w:r>
    </w:p>
    <w:p w14:paraId="7CA7640B" w14:textId="77777777" w:rsidR="006138AA" w:rsidRDefault="005D08EE">
      <w:pPr>
        <w:numPr>
          <w:ilvl w:val="0"/>
          <w:numId w:val="11"/>
        </w:numPr>
        <w:spacing w:before="240"/>
        <w:rPr>
          <w:b/>
          <w:sz w:val="24"/>
          <w:szCs w:val="24"/>
        </w:rPr>
      </w:pPr>
      <w:r>
        <w:rPr>
          <w:b/>
          <w:sz w:val="24"/>
          <w:szCs w:val="24"/>
        </w:rPr>
        <w:t>Product Scanning Module</w:t>
      </w:r>
      <w:r>
        <w:rPr>
          <w:b/>
          <w:sz w:val="24"/>
          <w:szCs w:val="24"/>
        </w:rPr>
        <w:br/>
      </w:r>
    </w:p>
    <w:p w14:paraId="3CB5E9DE" w14:textId="7E72403F" w:rsidR="006138AA" w:rsidRDefault="000A3A9D">
      <w:pPr>
        <w:numPr>
          <w:ilvl w:val="1"/>
          <w:numId w:val="11"/>
        </w:numPr>
        <w:rPr>
          <w:sz w:val="24"/>
          <w:szCs w:val="24"/>
        </w:rPr>
      </w:pPr>
      <w:r>
        <w:rPr>
          <w:sz w:val="24"/>
          <w:szCs w:val="24"/>
        </w:rPr>
        <w:t xml:space="preserve">ESP 32 – cam module </w:t>
      </w:r>
      <w:r w:rsidR="005D08EE">
        <w:rPr>
          <w:sz w:val="24"/>
          <w:szCs w:val="24"/>
        </w:rPr>
        <w:t>to capture product details.</w:t>
      </w:r>
      <w:r w:rsidR="005D08EE">
        <w:rPr>
          <w:sz w:val="24"/>
          <w:szCs w:val="24"/>
        </w:rPr>
        <w:br/>
      </w:r>
    </w:p>
    <w:p w14:paraId="29D9B002" w14:textId="77777777" w:rsidR="006138AA" w:rsidRDefault="005D08EE">
      <w:pPr>
        <w:numPr>
          <w:ilvl w:val="1"/>
          <w:numId w:val="11"/>
        </w:numPr>
        <w:rPr>
          <w:sz w:val="24"/>
          <w:szCs w:val="24"/>
        </w:rPr>
      </w:pPr>
      <w:r>
        <w:rPr>
          <w:sz w:val="24"/>
          <w:szCs w:val="24"/>
        </w:rPr>
        <w:t>Sends product ID to the microcontroller for further processing.</w:t>
      </w:r>
      <w:r>
        <w:rPr>
          <w:sz w:val="24"/>
          <w:szCs w:val="24"/>
        </w:rPr>
        <w:br/>
      </w:r>
    </w:p>
    <w:p w14:paraId="1F4205B6" w14:textId="77777777" w:rsidR="006138AA" w:rsidRDefault="005D08EE">
      <w:pPr>
        <w:numPr>
          <w:ilvl w:val="0"/>
          <w:numId w:val="11"/>
        </w:numPr>
        <w:rPr>
          <w:b/>
          <w:sz w:val="26"/>
          <w:szCs w:val="26"/>
        </w:rPr>
      </w:pPr>
      <w:r>
        <w:rPr>
          <w:b/>
          <w:sz w:val="24"/>
          <w:szCs w:val="24"/>
        </w:rPr>
        <w:t>Database &amp; Cloud Module</w:t>
      </w:r>
      <w:r>
        <w:rPr>
          <w:b/>
          <w:sz w:val="26"/>
          <w:szCs w:val="26"/>
        </w:rPr>
        <w:br/>
      </w:r>
    </w:p>
    <w:p w14:paraId="42E1C772" w14:textId="77777777" w:rsidR="006138AA" w:rsidRDefault="005D08EE">
      <w:pPr>
        <w:numPr>
          <w:ilvl w:val="1"/>
          <w:numId w:val="11"/>
        </w:numPr>
        <w:rPr>
          <w:sz w:val="24"/>
          <w:szCs w:val="24"/>
        </w:rPr>
      </w:pPr>
      <w:r>
        <w:rPr>
          <w:sz w:val="24"/>
          <w:szCs w:val="24"/>
        </w:rPr>
        <w:t>Manages product information (name, price, expiry date, category).</w:t>
      </w:r>
      <w:r>
        <w:rPr>
          <w:sz w:val="24"/>
          <w:szCs w:val="24"/>
        </w:rPr>
        <w:br/>
      </w:r>
    </w:p>
    <w:p w14:paraId="6AAD4052" w14:textId="77777777" w:rsidR="006138AA" w:rsidRDefault="005D08EE">
      <w:pPr>
        <w:numPr>
          <w:ilvl w:val="1"/>
          <w:numId w:val="11"/>
        </w:numPr>
        <w:rPr>
          <w:sz w:val="24"/>
          <w:szCs w:val="24"/>
        </w:rPr>
      </w:pPr>
      <w:r>
        <w:rPr>
          <w:sz w:val="24"/>
          <w:szCs w:val="24"/>
        </w:rPr>
        <w:t>Connects via Wi-Fi (MQTT/HTTP) to retrieve data in real time.</w:t>
      </w:r>
      <w:r>
        <w:rPr>
          <w:sz w:val="24"/>
          <w:szCs w:val="24"/>
        </w:rPr>
        <w:br/>
      </w:r>
    </w:p>
    <w:p w14:paraId="138976D0" w14:textId="77777777" w:rsidR="006138AA" w:rsidRDefault="005D08EE">
      <w:pPr>
        <w:numPr>
          <w:ilvl w:val="0"/>
          <w:numId w:val="11"/>
        </w:numPr>
        <w:rPr>
          <w:b/>
          <w:sz w:val="26"/>
          <w:szCs w:val="26"/>
        </w:rPr>
      </w:pPr>
      <w:r>
        <w:rPr>
          <w:b/>
          <w:sz w:val="24"/>
          <w:szCs w:val="24"/>
        </w:rPr>
        <w:t>Smart Pricing Engine Module</w:t>
      </w:r>
      <w:r>
        <w:rPr>
          <w:b/>
          <w:sz w:val="26"/>
          <w:szCs w:val="26"/>
        </w:rPr>
        <w:br/>
      </w:r>
    </w:p>
    <w:p w14:paraId="1B9FC80E" w14:textId="77777777" w:rsidR="006138AA" w:rsidRDefault="005D08EE">
      <w:pPr>
        <w:numPr>
          <w:ilvl w:val="1"/>
          <w:numId w:val="11"/>
        </w:numPr>
        <w:rPr>
          <w:sz w:val="24"/>
          <w:szCs w:val="24"/>
        </w:rPr>
      </w:pPr>
      <w:r>
        <w:rPr>
          <w:sz w:val="24"/>
          <w:szCs w:val="24"/>
        </w:rPr>
        <w:t>Implements recommendation logic (Economy, Value, Premium modes).</w:t>
      </w:r>
      <w:r>
        <w:rPr>
          <w:sz w:val="24"/>
          <w:szCs w:val="24"/>
        </w:rPr>
        <w:br/>
      </w:r>
    </w:p>
    <w:p w14:paraId="5BCA874B" w14:textId="77777777" w:rsidR="006138AA" w:rsidRDefault="005D08EE">
      <w:pPr>
        <w:numPr>
          <w:ilvl w:val="1"/>
          <w:numId w:val="11"/>
        </w:numPr>
        <w:rPr>
          <w:sz w:val="24"/>
          <w:szCs w:val="24"/>
        </w:rPr>
      </w:pPr>
      <w:r>
        <w:rPr>
          <w:sz w:val="24"/>
          <w:szCs w:val="24"/>
        </w:rPr>
        <w:t>Tracks budget and provides alerts when limits are exceeded.</w:t>
      </w:r>
      <w:r>
        <w:rPr>
          <w:sz w:val="24"/>
          <w:szCs w:val="24"/>
        </w:rPr>
        <w:br/>
      </w:r>
    </w:p>
    <w:p w14:paraId="03B529A8" w14:textId="77777777" w:rsidR="006138AA" w:rsidRDefault="005D08EE">
      <w:pPr>
        <w:numPr>
          <w:ilvl w:val="0"/>
          <w:numId w:val="11"/>
        </w:numPr>
        <w:rPr>
          <w:b/>
          <w:sz w:val="24"/>
          <w:szCs w:val="24"/>
        </w:rPr>
      </w:pPr>
      <w:r>
        <w:rPr>
          <w:b/>
          <w:sz w:val="24"/>
          <w:szCs w:val="24"/>
        </w:rPr>
        <w:t>Customer Interface Module</w:t>
      </w:r>
      <w:r>
        <w:rPr>
          <w:b/>
          <w:sz w:val="24"/>
          <w:szCs w:val="24"/>
        </w:rPr>
        <w:br/>
      </w:r>
    </w:p>
    <w:p w14:paraId="580BCA9A" w14:textId="77777777" w:rsidR="006138AA" w:rsidRDefault="005D08EE">
      <w:pPr>
        <w:numPr>
          <w:ilvl w:val="1"/>
          <w:numId w:val="11"/>
        </w:numPr>
        <w:rPr>
          <w:sz w:val="24"/>
          <w:szCs w:val="24"/>
        </w:rPr>
      </w:pPr>
      <w:r>
        <w:rPr>
          <w:sz w:val="24"/>
          <w:szCs w:val="24"/>
        </w:rPr>
        <w:t>Displays product info, price comparisons, and recommendations on OLED/mobile app.</w:t>
      </w:r>
      <w:r>
        <w:rPr>
          <w:sz w:val="24"/>
          <w:szCs w:val="24"/>
        </w:rPr>
        <w:br/>
      </w:r>
    </w:p>
    <w:p w14:paraId="5768551A" w14:textId="77777777" w:rsidR="006138AA" w:rsidRDefault="005D08EE">
      <w:pPr>
        <w:numPr>
          <w:ilvl w:val="1"/>
          <w:numId w:val="11"/>
        </w:numPr>
        <w:rPr>
          <w:sz w:val="24"/>
          <w:szCs w:val="24"/>
        </w:rPr>
      </w:pPr>
      <w:r>
        <w:rPr>
          <w:sz w:val="24"/>
          <w:szCs w:val="24"/>
        </w:rPr>
        <w:t>Provides alerts (buzzer/LED) for overspending.</w:t>
      </w:r>
      <w:r>
        <w:rPr>
          <w:sz w:val="24"/>
          <w:szCs w:val="24"/>
        </w:rPr>
        <w:br/>
      </w:r>
    </w:p>
    <w:p w14:paraId="5895BA82" w14:textId="77777777" w:rsidR="006138AA" w:rsidRDefault="005D08EE">
      <w:pPr>
        <w:numPr>
          <w:ilvl w:val="0"/>
          <w:numId w:val="11"/>
        </w:numPr>
        <w:rPr>
          <w:b/>
          <w:sz w:val="26"/>
          <w:szCs w:val="26"/>
        </w:rPr>
      </w:pPr>
      <w:r>
        <w:rPr>
          <w:b/>
          <w:sz w:val="24"/>
          <w:szCs w:val="24"/>
        </w:rPr>
        <w:t>Retailer Dashboard Module</w:t>
      </w:r>
      <w:r>
        <w:rPr>
          <w:b/>
          <w:sz w:val="26"/>
          <w:szCs w:val="26"/>
        </w:rPr>
        <w:br/>
      </w:r>
    </w:p>
    <w:p w14:paraId="0320F4EE" w14:textId="77777777" w:rsidR="006138AA" w:rsidRDefault="005D08EE">
      <w:pPr>
        <w:numPr>
          <w:ilvl w:val="1"/>
          <w:numId w:val="11"/>
        </w:numPr>
        <w:rPr>
          <w:sz w:val="24"/>
          <w:szCs w:val="24"/>
        </w:rPr>
      </w:pPr>
      <w:r>
        <w:rPr>
          <w:sz w:val="24"/>
          <w:szCs w:val="24"/>
        </w:rPr>
        <w:t>Allows retailers to update offers, bundles, and expiry-based promotions.</w:t>
      </w:r>
      <w:r>
        <w:rPr>
          <w:sz w:val="24"/>
          <w:szCs w:val="24"/>
        </w:rPr>
        <w:br/>
      </w:r>
    </w:p>
    <w:p w14:paraId="226110ED" w14:textId="77777777" w:rsidR="006138AA" w:rsidRDefault="005D08EE">
      <w:pPr>
        <w:numPr>
          <w:ilvl w:val="1"/>
          <w:numId w:val="11"/>
        </w:numPr>
        <w:spacing w:after="240"/>
        <w:rPr>
          <w:sz w:val="24"/>
          <w:szCs w:val="24"/>
        </w:rPr>
      </w:pPr>
      <w:r>
        <w:rPr>
          <w:sz w:val="24"/>
          <w:szCs w:val="24"/>
        </w:rPr>
        <w:t>Provides insights for maximizing sales and reducing wastage.</w:t>
      </w:r>
    </w:p>
    <w:p w14:paraId="00D30C00" w14:textId="77777777" w:rsidR="006138AA" w:rsidRDefault="006138AA">
      <w:pPr>
        <w:pStyle w:val="Heading3"/>
        <w:spacing w:before="280" w:after="80"/>
        <w:ind w:left="0" w:firstLine="0"/>
        <w:rPr>
          <w:b/>
          <w:sz w:val="26"/>
          <w:szCs w:val="26"/>
        </w:rPr>
      </w:pPr>
      <w:bookmarkStart w:id="17" w:name="_heading=h.a3lf8y7rdtt0" w:colFirst="0" w:colLast="0"/>
      <w:bookmarkStart w:id="18" w:name="_heading=h.b6euylxiwlta" w:colFirst="0" w:colLast="0"/>
      <w:bookmarkStart w:id="19" w:name="_heading=h.929fqqji9t5c" w:colFirst="0" w:colLast="0"/>
      <w:bookmarkStart w:id="20" w:name="_heading=h.na33w8jyv8zz" w:colFirst="0" w:colLast="0"/>
      <w:bookmarkStart w:id="21" w:name="_heading=h.czok139kirod" w:colFirst="0" w:colLast="0"/>
      <w:bookmarkStart w:id="22" w:name="_heading=h.69sa3q5ulg6a" w:colFirst="0" w:colLast="0"/>
      <w:bookmarkStart w:id="23" w:name="_heading=h.kurpfn4m437q" w:colFirst="0" w:colLast="0"/>
      <w:bookmarkEnd w:id="17"/>
      <w:bookmarkEnd w:id="18"/>
      <w:bookmarkEnd w:id="19"/>
      <w:bookmarkEnd w:id="20"/>
      <w:bookmarkEnd w:id="21"/>
      <w:bookmarkEnd w:id="22"/>
      <w:bookmarkEnd w:id="23"/>
    </w:p>
    <w:p w14:paraId="3B801373" w14:textId="77777777" w:rsidR="006138AA" w:rsidRDefault="005D08EE">
      <w:pPr>
        <w:pStyle w:val="Heading3"/>
        <w:spacing w:before="280" w:after="80"/>
        <w:ind w:left="0" w:firstLine="0"/>
        <w:rPr>
          <w:b/>
          <w:sz w:val="26"/>
          <w:szCs w:val="26"/>
        </w:rPr>
      </w:pPr>
      <w:bookmarkStart w:id="24" w:name="_heading=h.lo767gp5zktz" w:colFirst="0" w:colLast="0"/>
      <w:bookmarkEnd w:id="24"/>
      <w:r>
        <w:rPr>
          <w:b/>
          <w:sz w:val="26"/>
          <w:szCs w:val="26"/>
        </w:rPr>
        <w:t>4.2 Testing</w:t>
      </w:r>
    </w:p>
    <w:p w14:paraId="3B76E624" w14:textId="77777777" w:rsidR="006138AA" w:rsidRDefault="005D08EE">
      <w:pPr>
        <w:pStyle w:val="Heading4"/>
        <w:spacing w:before="240" w:after="40"/>
        <w:ind w:left="0" w:firstLine="0"/>
        <w:rPr>
          <w:b w:val="0"/>
          <w:sz w:val="24"/>
          <w:szCs w:val="24"/>
        </w:rPr>
      </w:pPr>
      <w:bookmarkStart w:id="25" w:name="_heading=h.inwfpkcz0e36" w:colFirst="0" w:colLast="0"/>
      <w:bookmarkEnd w:id="25"/>
      <w:r>
        <w:rPr>
          <w:b w:val="0"/>
          <w:sz w:val="24"/>
          <w:szCs w:val="24"/>
        </w:rPr>
        <w:t>4.2.1 Test Cases and Results</w:t>
      </w:r>
    </w:p>
    <w:tbl>
      <w:tblPr>
        <w:tblStyle w:val="Style32"/>
        <w:tblW w:w="9638"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CellMar>
          <w:top w:w="0" w:type="dxa"/>
          <w:left w:w="108" w:type="dxa"/>
          <w:bottom w:w="0" w:type="dxa"/>
          <w:right w:w="108" w:type="dxa"/>
        </w:tblCellMar>
        <w:tblLook w:val="04A0" w:firstRow="1" w:lastRow="0" w:firstColumn="1" w:lastColumn="0" w:noHBand="0" w:noVBand="1"/>
      </w:tblPr>
      <w:tblGrid>
        <w:gridCol w:w="2472"/>
        <w:gridCol w:w="2159"/>
        <w:gridCol w:w="2472"/>
        <w:gridCol w:w="1669"/>
        <w:gridCol w:w="866"/>
      </w:tblGrid>
      <w:tr w:rsidR="006138AA" w14:paraId="5694E219" w14:textId="77777777">
        <w:trPr>
          <w:trHeight w:val="500"/>
        </w:trPr>
        <w:tc>
          <w:tcPr>
            <w:tcW w:w="2471" w:type="dxa"/>
            <w:tcBorders>
              <w:top w:val="nil"/>
              <w:left w:val="nil"/>
              <w:bottom w:val="nil"/>
              <w:right w:val="nil"/>
            </w:tcBorders>
            <w:tcMar>
              <w:top w:w="100" w:type="dxa"/>
              <w:left w:w="100" w:type="dxa"/>
              <w:bottom w:w="100" w:type="dxa"/>
              <w:right w:w="100" w:type="dxa"/>
            </w:tcMar>
          </w:tcPr>
          <w:p w14:paraId="5B67BD55" w14:textId="77777777" w:rsidR="006138AA" w:rsidRDefault="005D08EE">
            <w:pPr>
              <w:spacing w:before="240" w:after="240"/>
              <w:jc w:val="center"/>
              <w:rPr>
                <w:sz w:val="24"/>
                <w:szCs w:val="24"/>
              </w:rPr>
            </w:pPr>
            <w:r>
              <w:rPr>
                <w:sz w:val="24"/>
                <w:szCs w:val="24"/>
              </w:rPr>
              <w:t>Test Case</w:t>
            </w:r>
          </w:p>
        </w:tc>
        <w:tc>
          <w:tcPr>
            <w:tcW w:w="2159" w:type="dxa"/>
            <w:tcBorders>
              <w:top w:val="nil"/>
              <w:left w:val="nil"/>
              <w:bottom w:val="nil"/>
              <w:right w:val="nil"/>
            </w:tcBorders>
            <w:tcMar>
              <w:top w:w="100" w:type="dxa"/>
              <w:left w:w="100" w:type="dxa"/>
              <w:bottom w:w="100" w:type="dxa"/>
              <w:right w:w="100" w:type="dxa"/>
            </w:tcMar>
          </w:tcPr>
          <w:p w14:paraId="35D73FF2" w14:textId="77777777" w:rsidR="006138AA" w:rsidRDefault="005D08EE">
            <w:pPr>
              <w:spacing w:before="240" w:after="240"/>
              <w:jc w:val="center"/>
              <w:rPr>
                <w:sz w:val="24"/>
                <w:szCs w:val="24"/>
              </w:rPr>
            </w:pPr>
            <w:r>
              <w:rPr>
                <w:sz w:val="24"/>
                <w:szCs w:val="24"/>
              </w:rPr>
              <w:t>Input</w:t>
            </w:r>
          </w:p>
        </w:tc>
        <w:tc>
          <w:tcPr>
            <w:tcW w:w="2471" w:type="dxa"/>
            <w:tcBorders>
              <w:top w:val="nil"/>
              <w:left w:val="nil"/>
              <w:bottom w:val="nil"/>
              <w:right w:val="nil"/>
            </w:tcBorders>
            <w:tcMar>
              <w:top w:w="100" w:type="dxa"/>
              <w:left w:w="100" w:type="dxa"/>
              <w:bottom w:w="100" w:type="dxa"/>
              <w:right w:w="100" w:type="dxa"/>
            </w:tcMar>
          </w:tcPr>
          <w:p w14:paraId="1DBCE721" w14:textId="77777777" w:rsidR="006138AA" w:rsidRDefault="005D08EE">
            <w:pPr>
              <w:spacing w:before="240" w:after="240"/>
              <w:jc w:val="center"/>
              <w:rPr>
                <w:sz w:val="24"/>
                <w:szCs w:val="24"/>
              </w:rPr>
            </w:pPr>
            <w:r>
              <w:rPr>
                <w:sz w:val="24"/>
                <w:szCs w:val="24"/>
              </w:rPr>
              <w:t>Expected Output</w:t>
            </w:r>
          </w:p>
        </w:tc>
        <w:tc>
          <w:tcPr>
            <w:tcW w:w="1669" w:type="dxa"/>
            <w:tcBorders>
              <w:top w:val="nil"/>
              <w:left w:val="nil"/>
              <w:bottom w:val="nil"/>
              <w:right w:val="nil"/>
            </w:tcBorders>
            <w:tcMar>
              <w:top w:w="100" w:type="dxa"/>
              <w:left w:w="100" w:type="dxa"/>
              <w:bottom w:w="100" w:type="dxa"/>
              <w:right w:w="100" w:type="dxa"/>
            </w:tcMar>
          </w:tcPr>
          <w:p w14:paraId="72FBAA03" w14:textId="77777777" w:rsidR="006138AA" w:rsidRDefault="005D08EE">
            <w:pPr>
              <w:spacing w:before="240" w:after="240"/>
              <w:jc w:val="center"/>
              <w:rPr>
                <w:sz w:val="24"/>
                <w:szCs w:val="24"/>
              </w:rPr>
            </w:pPr>
            <w:r>
              <w:rPr>
                <w:sz w:val="24"/>
                <w:szCs w:val="24"/>
              </w:rPr>
              <w:t>Actual Result</w:t>
            </w:r>
          </w:p>
        </w:tc>
        <w:tc>
          <w:tcPr>
            <w:tcW w:w="866" w:type="dxa"/>
            <w:tcBorders>
              <w:top w:val="nil"/>
              <w:left w:val="nil"/>
              <w:bottom w:val="nil"/>
              <w:right w:val="nil"/>
            </w:tcBorders>
            <w:tcMar>
              <w:top w:w="100" w:type="dxa"/>
              <w:left w:w="100" w:type="dxa"/>
              <w:bottom w:w="100" w:type="dxa"/>
              <w:right w:w="100" w:type="dxa"/>
            </w:tcMar>
          </w:tcPr>
          <w:p w14:paraId="3BB62ACE" w14:textId="77777777" w:rsidR="006138AA" w:rsidRDefault="005D08EE">
            <w:pPr>
              <w:spacing w:before="240" w:after="240"/>
              <w:jc w:val="center"/>
              <w:rPr>
                <w:sz w:val="24"/>
                <w:szCs w:val="24"/>
              </w:rPr>
            </w:pPr>
            <w:r>
              <w:rPr>
                <w:sz w:val="24"/>
                <w:szCs w:val="24"/>
              </w:rPr>
              <w:t>Status</w:t>
            </w:r>
          </w:p>
        </w:tc>
      </w:tr>
      <w:tr w:rsidR="006138AA" w14:paraId="1156E07B" w14:textId="77777777">
        <w:trPr>
          <w:trHeight w:val="770"/>
        </w:trPr>
        <w:tc>
          <w:tcPr>
            <w:tcW w:w="2471" w:type="dxa"/>
            <w:tcBorders>
              <w:top w:val="nil"/>
              <w:left w:val="nil"/>
              <w:bottom w:val="nil"/>
              <w:right w:val="nil"/>
            </w:tcBorders>
            <w:tcMar>
              <w:top w:w="100" w:type="dxa"/>
              <w:left w:w="100" w:type="dxa"/>
              <w:bottom w:w="100" w:type="dxa"/>
              <w:right w:w="100" w:type="dxa"/>
            </w:tcMar>
          </w:tcPr>
          <w:p w14:paraId="28B2BAF1" w14:textId="77777777" w:rsidR="006138AA" w:rsidRDefault="005D08EE">
            <w:pPr>
              <w:spacing w:before="240" w:after="240"/>
              <w:rPr>
                <w:sz w:val="24"/>
                <w:szCs w:val="24"/>
              </w:rPr>
            </w:pPr>
            <w:r>
              <w:rPr>
                <w:sz w:val="24"/>
                <w:szCs w:val="24"/>
              </w:rPr>
              <w:t>Scan product</w:t>
            </w:r>
          </w:p>
        </w:tc>
        <w:tc>
          <w:tcPr>
            <w:tcW w:w="2159" w:type="dxa"/>
            <w:tcBorders>
              <w:top w:val="nil"/>
              <w:left w:val="nil"/>
              <w:bottom w:val="nil"/>
              <w:right w:val="nil"/>
            </w:tcBorders>
            <w:tcMar>
              <w:top w:w="100" w:type="dxa"/>
              <w:left w:w="100" w:type="dxa"/>
              <w:bottom w:w="100" w:type="dxa"/>
              <w:right w:w="100" w:type="dxa"/>
            </w:tcMar>
          </w:tcPr>
          <w:p w14:paraId="6BBA6B91" w14:textId="0B40F080" w:rsidR="006138AA" w:rsidRDefault="005D08EE">
            <w:pPr>
              <w:spacing w:before="240" w:after="240"/>
              <w:rPr>
                <w:sz w:val="24"/>
                <w:szCs w:val="24"/>
              </w:rPr>
            </w:pPr>
            <w:r>
              <w:rPr>
                <w:sz w:val="24"/>
                <w:szCs w:val="24"/>
              </w:rPr>
              <w:t xml:space="preserve">Product ID via </w:t>
            </w:r>
            <w:r w:rsidR="000A3A9D">
              <w:rPr>
                <w:sz w:val="24"/>
                <w:szCs w:val="24"/>
              </w:rPr>
              <w:t>ESP-32 cam</w:t>
            </w:r>
          </w:p>
        </w:tc>
        <w:tc>
          <w:tcPr>
            <w:tcW w:w="2471" w:type="dxa"/>
            <w:tcBorders>
              <w:top w:val="nil"/>
              <w:left w:val="nil"/>
              <w:bottom w:val="nil"/>
              <w:right w:val="nil"/>
            </w:tcBorders>
            <w:tcMar>
              <w:top w:w="100" w:type="dxa"/>
              <w:left w:w="100" w:type="dxa"/>
              <w:bottom w:w="100" w:type="dxa"/>
              <w:right w:w="100" w:type="dxa"/>
            </w:tcMar>
          </w:tcPr>
          <w:p w14:paraId="69BD8678" w14:textId="77777777" w:rsidR="006138AA" w:rsidRDefault="005D08EE">
            <w:pPr>
              <w:spacing w:before="240" w:after="240"/>
              <w:rPr>
                <w:sz w:val="24"/>
                <w:szCs w:val="24"/>
              </w:rPr>
            </w:pPr>
            <w:r>
              <w:rPr>
                <w:sz w:val="24"/>
                <w:szCs w:val="24"/>
              </w:rPr>
              <w:t>Display product name &amp; price</w:t>
            </w:r>
          </w:p>
        </w:tc>
        <w:tc>
          <w:tcPr>
            <w:tcW w:w="1669" w:type="dxa"/>
            <w:tcBorders>
              <w:top w:val="nil"/>
              <w:left w:val="nil"/>
              <w:bottom w:val="nil"/>
              <w:right w:val="nil"/>
            </w:tcBorders>
            <w:tcMar>
              <w:top w:w="100" w:type="dxa"/>
              <w:left w:w="100" w:type="dxa"/>
              <w:bottom w:w="100" w:type="dxa"/>
              <w:right w:w="100" w:type="dxa"/>
            </w:tcMar>
          </w:tcPr>
          <w:p w14:paraId="26DC9FE8" w14:textId="77777777" w:rsidR="006138AA" w:rsidRDefault="005D08EE">
            <w:pPr>
              <w:spacing w:before="240" w:after="240"/>
              <w:rPr>
                <w:sz w:val="24"/>
                <w:szCs w:val="24"/>
              </w:rPr>
            </w:pPr>
            <w:r>
              <w:rPr>
                <w:sz w:val="24"/>
                <w:szCs w:val="24"/>
              </w:rPr>
              <w:t>Displayed correctly</w:t>
            </w:r>
          </w:p>
        </w:tc>
        <w:tc>
          <w:tcPr>
            <w:tcW w:w="866" w:type="dxa"/>
            <w:tcBorders>
              <w:top w:val="nil"/>
              <w:left w:val="nil"/>
              <w:bottom w:val="nil"/>
              <w:right w:val="nil"/>
            </w:tcBorders>
            <w:tcMar>
              <w:top w:w="100" w:type="dxa"/>
              <w:left w:w="100" w:type="dxa"/>
              <w:bottom w:w="100" w:type="dxa"/>
              <w:right w:w="100" w:type="dxa"/>
            </w:tcMar>
          </w:tcPr>
          <w:p w14:paraId="78EF59D9" w14:textId="77777777" w:rsidR="006138AA" w:rsidRDefault="005D08EE">
            <w:pPr>
              <w:spacing w:before="240" w:after="240"/>
              <w:rPr>
                <w:sz w:val="24"/>
                <w:szCs w:val="24"/>
              </w:rPr>
            </w:pPr>
            <w:r>
              <w:rPr>
                <w:sz w:val="24"/>
                <w:szCs w:val="24"/>
              </w:rPr>
              <w:t>Pass</w:t>
            </w:r>
          </w:p>
        </w:tc>
      </w:tr>
      <w:tr w:rsidR="006138AA" w14:paraId="70C7DD34" w14:textId="77777777">
        <w:trPr>
          <w:trHeight w:val="1040"/>
        </w:trPr>
        <w:tc>
          <w:tcPr>
            <w:tcW w:w="2471" w:type="dxa"/>
            <w:tcBorders>
              <w:top w:val="nil"/>
              <w:left w:val="nil"/>
              <w:bottom w:val="nil"/>
              <w:right w:val="nil"/>
            </w:tcBorders>
            <w:tcMar>
              <w:top w:w="100" w:type="dxa"/>
              <w:left w:w="100" w:type="dxa"/>
              <w:bottom w:w="100" w:type="dxa"/>
              <w:right w:w="100" w:type="dxa"/>
            </w:tcMar>
          </w:tcPr>
          <w:p w14:paraId="4CEE91E5" w14:textId="77777777" w:rsidR="006138AA" w:rsidRDefault="005D08EE">
            <w:pPr>
              <w:spacing w:before="240" w:after="240"/>
              <w:rPr>
                <w:sz w:val="24"/>
                <w:szCs w:val="24"/>
              </w:rPr>
            </w:pPr>
            <w:r>
              <w:rPr>
                <w:sz w:val="24"/>
                <w:szCs w:val="24"/>
              </w:rPr>
              <w:lastRenderedPageBreak/>
              <w:t>Budget alert</w:t>
            </w:r>
          </w:p>
        </w:tc>
        <w:tc>
          <w:tcPr>
            <w:tcW w:w="2159" w:type="dxa"/>
            <w:tcBorders>
              <w:top w:val="nil"/>
              <w:left w:val="nil"/>
              <w:bottom w:val="nil"/>
              <w:right w:val="nil"/>
            </w:tcBorders>
            <w:tcMar>
              <w:top w:w="100" w:type="dxa"/>
              <w:left w:w="100" w:type="dxa"/>
              <w:bottom w:w="100" w:type="dxa"/>
              <w:right w:w="100" w:type="dxa"/>
            </w:tcMar>
          </w:tcPr>
          <w:p w14:paraId="775FD568" w14:textId="77777777" w:rsidR="006138AA" w:rsidRDefault="005D08EE">
            <w:pPr>
              <w:spacing w:before="240" w:after="240"/>
              <w:rPr>
                <w:sz w:val="24"/>
                <w:szCs w:val="24"/>
              </w:rPr>
            </w:pPr>
            <w:r>
              <w:rPr>
                <w:sz w:val="24"/>
                <w:szCs w:val="24"/>
              </w:rPr>
              <w:t>Add items exceeding set budget</w:t>
            </w:r>
          </w:p>
        </w:tc>
        <w:tc>
          <w:tcPr>
            <w:tcW w:w="2471" w:type="dxa"/>
            <w:tcBorders>
              <w:top w:val="nil"/>
              <w:left w:val="nil"/>
              <w:bottom w:val="nil"/>
              <w:right w:val="nil"/>
            </w:tcBorders>
            <w:tcMar>
              <w:top w:w="100" w:type="dxa"/>
              <w:left w:w="100" w:type="dxa"/>
              <w:bottom w:w="100" w:type="dxa"/>
              <w:right w:w="100" w:type="dxa"/>
            </w:tcMar>
          </w:tcPr>
          <w:p w14:paraId="328AE11B" w14:textId="77777777" w:rsidR="006138AA" w:rsidRDefault="005D08EE">
            <w:pPr>
              <w:spacing w:before="240" w:after="240"/>
              <w:rPr>
                <w:sz w:val="24"/>
                <w:szCs w:val="24"/>
              </w:rPr>
            </w:pPr>
            <w:r>
              <w:rPr>
                <w:sz w:val="24"/>
                <w:szCs w:val="24"/>
              </w:rPr>
              <w:t>Alert buzzer/LED &amp; message</w:t>
            </w:r>
          </w:p>
        </w:tc>
        <w:tc>
          <w:tcPr>
            <w:tcW w:w="1669" w:type="dxa"/>
            <w:tcBorders>
              <w:top w:val="nil"/>
              <w:left w:val="nil"/>
              <w:bottom w:val="nil"/>
              <w:right w:val="nil"/>
            </w:tcBorders>
            <w:tcMar>
              <w:top w:w="100" w:type="dxa"/>
              <w:left w:w="100" w:type="dxa"/>
              <w:bottom w:w="100" w:type="dxa"/>
              <w:right w:w="100" w:type="dxa"/>
            </w:tcMar>
          </w:tcPr>
          <w:p w14:paraId="14EA990F" w14:textId="77777777" w:rsidR="006138AA" w:rsidRDefault="005D08EE">
            <w:pPr>
              <w:spacing w:before="240" w:after="240"/>
              <w:rPr>
                <w:sz w:val="24"/>
                <w:szCs w:val="24"/>
              </w:rPr>
            </w:pPr>
            <w:r>
              <w:rPr>
                <w:sz w:val="24"/>
                <w:szCs w:val="24"/>
              </w:rPr>
              <w:t>Alert triggered</w:t>
            </w:r>
          </w:p>
        </w:tc>
        <w:tc>
          <w:tcPr>
            <w:tcW w:w="866" w:type="dxa"/>
            <w:tcBorders>
              <w:top w:val="nil"/>
              <w:left w:val="nil"/>
              <w:bottom w:val="nil"/>
              <w:right w:val="nil"/>
            </w:tcBorders>
            <w:tcMar>
              <w:top w:w="100" w:type="dxa"/>
              <w:left w:w="100" w:type="dxa"/>
              <w:bottom w:w="100" w:type="dxa"/>
              <w:right w:w="100" w:type="dxa"/>
            </w:tcMar>
          </w:tcPr>
          <w:p w14:paraId="06FE9C89" w14:textId="77777777" w:rsidR="006138AA" w:rsidRDefault="005D08EE">
            <w:pPr>
              <w:spacing w:before="240" w:after="240"/>
              <w:rPr>
                <w:sz w:val="24"/>
                <w:szCs w:val="24"/>
              </w:rPr>
            </w:pPr>
            <w:r>
              <w:rPr>
                <w:sz w:val="24"/>
                <w:szCs w:val="24"/>
              </w:rPr>
              <w:t>Pass</w:t>
            </w:r>
          </w:p>
        </w:tc>
      </w:tr>
      <w:tr w:rsidR="006138AA" w14:paraId="098C5507" w14:textId="77777777">
        <w:trPr>
          <w:trHeight w:val="770"/>
        </w:trPr>
        <w:tc>
          <w:tcPr>
            <w:tcW w:w="2471" w:type="dxa"/>
            <w:tcBorders>
              <w:top w:val="nil"/>
              <w:left w:val="nil"/>
              <w:bottom w:val="nil"/>
              <w:right w:val="nil"/>
            </w:tcBorders>
            <w:tcMar>
              <w:top w:w="100" w:type="dxa"/>
              <w:left w:w="100" w:type="dxa"/>
              <w:bottom w:w="100" w:type="dxa"/>
              <w:right w:w="100" w:type="dxa"/>
            </w:tcMar>
          </w:tcPr>
          <w:p w14:paraId="3E7DFEE3" w14:textId="77777777" w:rsidR="006138AA" w:rsidRDefault="005D08EE">
            <w:pPr>
              <w:spacing w:before="240" w:after="240"/>
              <w:rPr>
                <w:sz w:val="24"/>
                <w:szCs w:val="24"/>
              </w:rPr>
            </w:pPr>
            <w:r>
              <w:rPr>
                <w:sz w:val="24"/>
                <w:szCs w:val="24"/>
              </w:rPr>
              <w:t>Recommendation (Economy Mode)</w:t>
            </w:r>
          </w:p>
        </w:tc>
        <w:tc>
          <w:tcPr>
            <w:tcW w:w="2159" w:type="dxa"/>
            <w:tcBorders>
              <w:top w:val="nil"/>
              <w:left w:val="nil"/>
              <w:bottom w:val="nil"/>
              <w:right w:val="nil"/>
            </w:tcBorders>
            <w:tcMar>
              <w:top w:w="100" w:type="dxa"/>
              <w:left w:w="100" w:type="dxa"/>
              <w:bottom w:w="100" w:type="dxa"/>
              <w:right w:w="100" w:type="dxa"/>
            </w:tcMar>
          </w:tcPr>
          <w:p w14:paraId="02A832FE" w14:textId="77777777" w:rsidR="006138AA" w:rsidRDefault="005D08EE">
            <w:pPr>
              <w:spacing w:before="240" w:after="240"/>
              <w:rPr>
                <w:sz w:val="24"/>
                <w:szCs w:val="24"/>
              </w:rPr>
            </w:pPr>
            <w:r>
              <w:rPr>
                <w:sz w:val="24"/>
                <w:szCs w:val="24"/>
              </w:rPr>
              <w:t>Select mode = Economy</w:t>
            </w:r>
          </w:p>
        </w:tc>
        <w:tc>
          <w:tcPr>
            <w:tcW w:w="2471" w:type="dxa"/>
            <w:tcBorders>
              <w:top w:val="nil"/>
              <w:left w:val="nil"/>
              <w:bottom w:val="nil"/>
              <w:right w:val="nil"/>
            </w:tcBorders>
            <w:tcMar>
              <w:top w:w="100" w:type="dxa"/>
              <w:left w:w="100" w:type="dxa"/>
              <w:bottom w:w="100" w:type="dxa"/>
              <w:right w:w="100" w:type="dxa"/>
            </w:tcMar>
          </w:tcPr>
          <w:p w14:paraId="09B8FCAA" w14:textId="77777777" w:rsidR="006138AA" w:rsidRDefault="005D08EE">
            <w:pPr>
              <w:spacing w:before="240" w:after="240"/>
              <w:rPr>
                <w:sz w:val="24"/>
                <w:szCs w:val="24"/>
              </w:rPr>
            </w:pPr>
            <w:r>
              <w:rPr>
                <w:sz w:val="24"/>
                <w:szCs w:val="24"/>
              </w:rPr>
              <w:t>Show cheapest option</w:t>
            </w:r>
          </w:p>
        </w:tc>
        <w:tc>
          <w:tcPr>
            <w:tcW w:w="1669" w:type="dxa"/>
            <w:tcBorders>
              <w:top w:val="nil"/>
              <w:left w:val="nil"/>
              <w:bottom w:val="nil"/>
              <w:right w:val="nil"/>
            </w:tcBorders>
            <w:tcMar>
              <w:top w:w="100" w:type="dxa"/>
              <w:left w:w="100" w:type="dxa"/>
              <w:bottom w:w="100" w:type="dxa"/>
              <w:right w:w="100" w:type="dxa"/>
            </w:tcMar>
          </w:tcPr>
          <w:p w14:paraId="18C1B6B1" w14:textId="77777777" w:rsidR="006138AA" w:rsidRDefault="005D08EE">
            <w:pPr>
              <w:spacing w:before="240" w:after="240"/>
              <w:rPr>
                <w:sz w:val="24"/>
                <w:szCs w:val="24"/>
              </w:rPr>
            </w:pPr>
            <w:r>
              <w:rPr>
                <w:sz w:val="24"/>
                <w:szCs w:val="24"/>
              </w:rPr>
              <w:t>Correctly displayed</w:t>
            </w:r>
          </w:p>
        </w:tc>
        <w:tc>
          <w:tcPr>
            <w:tcW w:w="866" w:type="dxa"/>
            <w:tcBorders>
              <w:top w:val="nil"/>
              <w:left w:val="nil"/>
              <w:bottom w:val="nil"/>
              <w:right w:val="nil"/>
            </w:tcBorders>
            <w:tcMar>
              <w:top w:w="100" w:type="dxa"/>
              <w:left w:w="100" w:type="dxa"/>
              <w:bottom w:w="100" w:type="dxa"/>
              <w:right w:w="100" w:type="dxa"/>
            </w:tcMar>
          </w:tcPr>
          <w:p w14:paraId="5A8A5FDC" w14:textId="77777777" w:rsidR="006138AA" w:rsidRDefault="005D08EE">
            <w:pPr>
              <w:spacing w:before="240" w:after="240"/>
              <w:rPr>
                <w:sz w:val="24"/>
                <w:szCs w:val="24"/>
              </w:rPr>
            </w:pPr>
            <w:r>
              <w:rPr>
                <w:sz w:val="24"/>
                <w:szCs w:val="24"/>
              </w:rPr>
              <w:t>Pass</w:t>
            </w:r>
          </w:p>
        </w:tc>
      </w:tr>
      <w:tr w:rsidR="006138AA" w14:paraId="3C3D5537" w14:textId="77777777">
        <w:trPr>
          <w:trHeight w:val="770"/>
        </w:trPr>
        <w:tc>
          <w:tcPr>
            <w:tcW w:w="2471" w:type="dxa"/>
            <w:tcBorders>
              <w:top w:val="nil"/>
              <w:left w:val="nil"/>
              <w:bottom w:val="nil"/>
              <w:right w:val="nil"/>
            </w:tcBorders>
            <w:tcMar>
              <w:top w:w="100" w:type="dxa"/>
              <w:left w:w="100" w:type="dxa"/>
              <w:bottom w:w="100" w:type="dxa"/>
              <w:right w:w="100" w:type="dxa"/>
            </w:tcMar>
          </w:tcPr>
          <w:p w14:paraId="67A69E18" w14:textId="77777777" w:rsidR="006138AA" w:rsidRDefault="005D08EE">
            <w:pPr>
              <w:spacing w:before="240" w:after="240"/>
              <w:rPr>
                <w:sz w:val="24"/>
                <w:szCs w:val="24"/>
              </w:rPr>
            </w:pPr>
            <w:r>
              <w:rPr>
                <w:sz w:val="24"/>
                <w:szCs w:val="24"/>
              </w:rPr>
              <w:t>Recommendation (Premium Mode)</w:t>
            </w:r>
          </w:p>
        </w:tc>
        <w:tc>
          <w:tcPr>
            <w:tcW w:w="2159" w:type="dxa"/>
            <w:tcBorders>
              <w:top w:val="nil"/>
              <w:left w:val="nil"/>
              <w:bottom w:val="nil"/>
              <w:right w:val="nil"/>
            </w:tcBorders>
            <w:tcMar>
              <w:top w:w="100" w:type="dxa"/>
              <w:left w:w="100" w:type="dxa"/>
              <w:bottom w:w="100" w:type="dxa"/>
              <w:right w:w="100" w:type="dxa"/>
            </w:tcMar>
          </w:tcPr>
          <w:p w14:paraId="7E0BF387" w14:textId="77777777" w:rsidR="006138AA" w:rsidRDefault="005D08EE">
            <w:pPr>
              <w:spacing w:before="240" w:after="240"/>
              <w:rPr>
                <w:sz w:val="24"/>
                <w:szCs w:val="24"/>
              </w:rPr>
            </w:pPr>
            <w:r>
              <w:rPr>
                <w:sz w:val="24"/>
                <w:szCs w:val="24"/>
              </w:rPr>
              <w:t>Select mode = Premium</w:t>
            </w:r>
          </w:p>
        </w:tc>
        <w:tc>
          <w:tcPr>
            <w:tcW w:w="2471" w:type="dxa"/>
            <w:tcBorders>
              <w:top w:val="nil"/>
              <w:left w:val="nil"/>
              <w:bottom w:val="nil"/>
              <w:right w:val="nil"/>
            </w:tcBorders>
            <w:tcMar>
              <w:top w:w="100" w:type="dxa"/>
              <w:left w:w="100" w:type="dxa"/>
              <w:bottom w:w="100" w:type="dxa"/>
              <w:right w:w="100" w:type="dxa"/>
            </w:tcMar>
          </w:tcPr>
          <w:p w14:paraId="2B8A8911" w14:textId="77777777" w:rsidR="006138AA" w:rsidRDefault="005D08EE">
            <w:pPr>
              <w:spacing w:before="240" w:after="240"/>
              <w:rPr>
                <w:sz w:val="24"/>
                <w:szCs w:val="24"/>
              </w:rPr>
            </w:pPr>
            <w:r>
              <w:rPr>
                <w:sz w:val="24"/>
                <w:szCs w:val="24"/>
              </w:rPr>
              <w:t>Show branded/high-quality option</w:t>
            </w:r>
          </w:p>
        </w:tc>
        <w:tc>
          <w:tcPr>
            <w:tcW w:w="1669" w:type="dxa"/>
            <w:tcBorders>
              <w:top w:val="nil"/>
              <w:left w:val="nil"/>
              <w:bottom w:val="nil"/>
              <w:right w:val="nil"/>
            </w:tcBorders>
            <w:tcMar>
              <w:top w:w="100" w:type="dxa"/>
              <w:left w:w="100" w:type="dxa"/>
              <w:bottom w:w="100" w:type="dxa"/>
              <w:right w:w="100" w:type="dxa"/>
            </w:tcMar>
          </w:tcPr>
          <w:p w14:paraId="7CB910F0" w14:textId="77777777" w:rsidR="006138AA" w:rsidRDefault="005D08EE">
            <w:pPr>
              <w:spacing w:before="240" w:after="240"/>
              <w:rPr>
                <w:sz w:val="24"/>
                <w:szCs w:val="24"/>
              </w:rPr>
            </w:pPr>
            <w:r>
              <w:rPr>
                <w:sz w:val="24"/>
                <w:szCs w:val="24"/>
              </w:rPr>
              <w:t>Correctly displayed</w:t>
            </w:r>
          </w:p>
        </w:tc>
        <w:tc>
          <w:tcPr>
            <w:tcW w:w="866" w:type="dxa"/>
            <w:tcBorders>
              <w:top w:val="nil"/>
              <w:left w:val="nil"/>
              <w:bottom w:val="nil"/>
              <w:right w:val="nil"/>
            </w:tcBorders>
            <w:tcMar>
              <w:top w:w="100" w:type="dxa"/>
              <w:left w:w="100" w:type="dxa"/>
              <w:bottom w:w="100" w:type="dxa"/>
              <w:right w:w="100" w:type="dxa"/>
            </w:tcMar>
          </w:tcPr>
          <w:p w14:paraId="62CBB721" w14:textId="77777777" w:rsidR="006138AA" w:rsidRDefault="005D08EE">
            <w:pPr>
              <w:spacing w:before="240" w:after="240"/>
              <w:rPr>
                <w:sz w:val="24"/>
                <w:szCs w:val="24"/>
              </w:rPr>
            </w:pPr>
            <w:r>
              <w:rPr>
                <w:sz w:val="24"/>
                <w:szCs w:val="24"/>
              </w:rPr>
              <w:t>Pass</w:t>
            </w:r>
          </w:p>
        </w:tc>
      </w:tr>
      <w:tr w:rsidR="006138AA" w14:paraId="630F509A" w14:textId="77777777">
        <w:trPr>
          <w:trHeight w:val="770"/>
        </w:trPr>
        <w:tc>
          <w:tcPr>
            <w:tcW w:w="2471" w:type="dxa"/>
            <w:tcBorders>
              <w:top w:val="nil"/>
              <w:left w:val="nil"/>
              <w:bottom w:val="nil"/>
              <w:right w:val="nil"/>
            </w:tcBorders>
            <w:tcMar>
              <w:top w:w="100" w:type="dxa"/>
              <w:left w:w="100" w:type="dxa"/>
              <w:bottom w:w="100" w:type="dxa"/>
              <w:right w:w="100" w:type="dxa"/>
            </w:tcMar>
          </w:tcPr>
          <w:p w14:paraId="17FAEBDC" w14:textId="77777777" w:rsidR="006138AA" w:rsidRDefault="005D08EE">
            <w:pPr>
              <w:spacing w:before="240" w:after="240"/>
              <w:rPr>
                <w:sz w:val="24"/>
                <w:szCs w:val="24"/>
              </w:rPr>
            </w:pPr>
            <w:r>
              <w:rPr>
                <w:sz w:val="24"/>
                <w:szCs w:val="24"/>
              </w:rPr>
              <w:t>Expiry promotion</w:t>
            </w:r>
          </w:p>
        </w:tc>
        <w:tc>
          <w:tcPr>
            <w:tcW w:w="2159" w:type="dxa"/>
            <w:tcBorders>
              <w:top w:val="nil"/>
              <w:left w:val="nil"/>
              <w:bottom w:val="nil"/>
              <w:right w:val="nil"/>
            </w:tcBorders>
            <w:tcMar>
              <w:top w:w="100" w:type="dxa"/>
              <w:left w:w="100" w:type="dxa"/>
              <w:bottom w:w="100" w:type="dxa"/>
              <w:right w:w="100" w:type="dxa"/>
            </w:tcMar>
          </w:tcPr>
          <w:p w14:paraId="10371856" w14:textId="77777777" w:rsidR="006138AA" w:rsidRDefault="005D08EE">
            <w:pPr>
              <w:spacing w:before="240" w:after="240"/>
              <w:rPr>
                <w:sz w:val="24"/>
                <w:szCs w:val="24"/>
              </w:rPr>
            </w:pPr>
            <w:r>
              <w:rPr>
                <w:sz w:val="24"/>
                <w:szCs w:val="24"/>
              </w:rPr>
              <w:t>Product near expiry in DB</w:t>
            </w:r>
          </w:p>
        </w:tc>
        <w:tc>
          <w:tcPr>
            <w:tcW w:w="2471" w:type="dxa"/>
            <w:tcBorders>
              <w:top w:val="nil"/>
              <w:left w:val="nil"/>
              <w:bottom w:val="nil"/>
              <w:right w:val="nil"/>
            </w:tcBorders>
            <w:tcMar>
              <w:top w:w="100" w:type="dxa"/>
              <w:left w:w="100" w:type="dxa"/>
              <w:bottom w:w="100" w:type="dxa"/>
              <w:right w:w="100" w:type="dxa"/>
            </w:tcMar>
          </w:tcPr>
          <w:p w14:paraId="2CAD64AC" w14:textId="77777777" w:rsidR="006138AA" w:rsidRDefault="005D08EE">
            <w:pPr>
              <w:spacing w:before="240" w:after="240"/>
              <w:rPr>
                <w:sz w:val="24"/>
                <w:szCs w:val="24"/>
              </w:rPr>
            </w:pPr>
            <w:r>
              <w:rPr>
                <w:sz w:val="24"/>
                <w:szCs w:val="24"/>
              </w:rPr>
              <w:t>Discount applied automatically</w:t>
            </w:r>
          </w:p>
        </w:tc>
        <w:tc>
          <w:tcPr>
            <w:tcW w:w="1669" w:type="dxa"/>
            <w:tcBorders>
              <w:top w:val="nil"/>
              <w:left w:val="nil"/>
              <w:bottom w:val="nil"/>
              <w:right w:val="nil"/>
            </w:tcBorders>
            <w:tcMar>
              <w:top w:w="100" w:type="dxa"/>
              <w:left w:w="100" w:type="dxa"/>
              <w:bottom w:w="100" w:type="dxa"/>
              <w:right w:w="100" w:type="dxa"/>
            </w:tcMar>
          </w:tcPr>
          <w:p w14:paraId="12FBF4A0" w14:textId="77777777" w:rsidR="006138AA" w:rsidRDefault="005D08EE">
            <w:pPr>
              <w:spacing w:before="240" w:after="240"/>
              <w:rPr>
                <w:sz w:val="24"/>
                <w:szCs w:val="24"/>
              </w:rPr>
            </w:pPr>
            <w:r>
              <w:rPr>
                <w:sz w:val="24"/>
                <w:szCs w:val="24"/>
              </w:rPr>
              <w:t>Displayed correctly</w:t>
            </w:r>
          </w:p>
        </w:tc>
        <w:tc>
          <w:tcPr>
            <w:tcW w:w="866" w:type="dxa"/>
            <w:tcBorders>
              <w:top w:val="nil"/>
              <w:left w:val="nil"/>
              <w:bottom w:val="nil"/>
              <w:right w:val="nil"/>
            </w:tcBorders>
            <w:tcMar>
              <w:top w:w="100" w:type="dxa"/>
              <w:left w:w="100" w:type="dxa"/>
              <w:bottom w:w="100" w:type="dxa"/>
              <w:right w:w="100" w:type="dxa"/>
            </w:tcMar>
          </w:tcPr>
          <w:p w14:paraId="66E4654E" w14:textId="77777777" w:rsidR="006138AA" w:rsidRDefault="005D08EE">
            <w:pPr>
              <w:spacing w:before="240" w:after="240"/>
              <w:rPr>
                <w:sz w:val="24"/>
                <w:szCs w:val="24"/>
              </w:rPr>
            </w:pPr>
            <w:r>
              <w:rPr>
                <w:sz w:val="24"/>
                <w:szCs w:val="24"/>
              </w:rPr>
              <w:t>Pass</w:t>
            </w:r>
          </w:p>
        </w:tc>
      </w:tr>
      <w:tr w:rsidR="006138AA" w14:paraId="53F40BD0" w14:textId="77777777">
        <w:trPr>
          <w:trHeight w:val="770"/>
        </w:trPr>
        <w:tc>
          <w:tcPr>
            <w:tcW w:w="2471" w:type="dxa"/>
            <w:tcBorders>
              <w:top w:val="nil"/>
              <w:left w:val="nil"/>
              <w:bottom w:val="nil"/>
              <w:right w:val="nil"/>
            </w:tcBorders>
            <w:tcMar>
              <w:top w:w="100" w:type="dxa"/>
              <w:left w:w="100" w:type="dxa"/>
              <w:bottom w:w="100" w:type="dxa"/>
              <w:right w:w="100" w:type="dxa"/>
            </w:tcMar>
          </w:tcPr>
          <w:p w14:paraId="5D941A08" w14:textId="77777777" w:rsidR="006138AA" w:rsidRDefault="005D08EE">
            <w:pPr>
              <w:spacing w:before="240" w:after="240"/>
              <w:rPr>
                <w:sz w:val="24"/>
                <w:szCs w:val="24"/>
              </w:rPr>
            </w:pPr>
            <w:r>
              <w:rPr>
                <w:sz w:val="24"/>
                <w:szCs w:val="24"/>
              </w:rPr>
              <w:t>Retailer update</w:t>
            </w:r>
          </w:p>
        </w:tc>
        <w:tc>
          <w:tcPr>
            <w:tcW w:w="2159" w:type="dxa"/>
            <w:tcBorders>
              <w:top w:val="nil"/>
              <w:left w:val="nil"/>
              <w:bottom w:val="nil"/>
              <w:right w:val="nil"/>
            </w:tcBorders>
            <w:tcMar>
              <w:top w:w="100" w:type="dxa"/>
              <w:left w:w="100" w:type="dxa"/>
              <w:bottom w:w="100" w:type="dxa"/>
              <w:right w:w="100" w:type="dxa"/>
            </w:tcMar>
          </w:tcPr>
          <w:p w14:paraId="15B788F0" w14:textId="77777777" w:rsidR="006138AA" w:rsidRDefault="005D08EE">
            <w:pPr>
              <w:spacing w:before="240" w:after="240"/>
              <w:rPr>
                <w:sz w:val="24"/>
                <w:szCs w:val="24"/>
              </w:rPr>
            </w:pPr>
            <w:r>
              <w:rPr>
                <w:sz w:val="24"/>
                <w:szCs w:val="24"/>
              </w:rPr>
              <w:t>Add new offer via dashboard</w:t>
            </w:r>
          </w:p>
        </w:tc>
        <w:tc>
          <w:tcPr>
            <w:tcW w:w="2471" w:type="dxa"/>
            <w:tcBorders>
              <w:top w:val="nil"/>
              <w:left w:val="nil"/>
              <w:bottom w:val="nil"/>
              <w:right w:val="nil"/>
            </w:tcBorders>
            <w:tcMar>
              <w:top w:w="100" w:type="dxa"/>
              <w:left w:w="100" w:type="dxa"/>
              <w:bottom w:w="100" w:type="dxa"/>
              <w:right w:w="100" w:type="dxa"/>
            </w:tcMar>
          </w:tcPr>
          <w:p w14:paraId="3D0D2579" w14:textId="77777777" w:rsidR="006138AA" w:rsidRDefault="005D08EE">
            <w:pPr>
              <w:spacing w:before="240" w:after="240"/>
              <w:rPr>
                <w:sz w:val="24"/>
                <w:szCs w:val="24"/>
              </w:rPr>
            </w:pPr>
            <w:r>
              <w:rPr>
                <w:sz w:val="24"/>
                <w:szCs w:val="24"/>
              </w:rPr>
              <w:t>Offer reflected in recommendations</w:t>
            </w:r>
          </w:p>
        </w:tc>
        <w:tc>
          <w:tcPr>
            <w:tcW w:w="1669" w:type="dxa"/>
            <w:tcBorders>
              <w:top w:val="nil"/>
              <w:left w:val="nil"/>
              <w:bottom w:val="nil"/>
              <w:right w:val="nil"/>
            </w:tcBorders>
            <w:tcMar>
              <w:top w:w="100" w:type="dxa"/>
              <w:left w:w="100" w:type="dxa"/>
              <w:bottom w:w="100" w:type="dxa"/>
              <w:right w:w="100" w:type="dxa"/>
            </w:tcMar>
          </w:tcPr>
          <w:p w14:paraId="3C6354F8" w14:textId="77777777" w:rsidR="006138AA" w:rsidRDefault="005D08EE">
            <w:pPr>
              <w:spacing w:before="240" w:after="240"/>
              <w:rPr>
                <w:sz w:val="24"/>
                <w:szCs w:val="24"/>
              </w:rPr>
            </w:pPr>
            <w:r>
              <w:rPr>
                <w:sz w:val="24"/>
                <w:szCs w:val="24"/>
              </w:rPr>
              <w:t>Updated successfully</w:t>
            </w:r>
          </w:p>
        </w:tc>
        <w:tc>
          <w:tcPr>
            <w:tcW w:w="866" w:type="dxa"/>
            <w:tcBorders>
              <w:top w:val="nil"/>
              <w:left w:val="nil"/>
              <w:bottom w:val="nil"/>
              <w:right w:val="nil"/>
            </w:tcBorders>
            <w:tcMar>
              <w:top w:w="100" w:type="dxa"/>
              <w:left w:w="100" w:type="dxa"/>
              <w:bottom w:w="100" w:type="dxa"/>
              <w:right w:w="100" w:type="dxa"/>
            </w:tcMar>
          </w:tcPr>
          <w:p w14:paraId="49BF88E8" w14:textId="77777777" w:rsidR="006138AA" w:rsidRDefault="005D08EE">
            <w:pPr>
              <w:spacing w:before="240" w:after="240"/>
              <w:rPr>
                <w:sz w:val="24"/>
                <w:szCs w:val="24"/>
              </w:rPr>
            </w:pPr>
            <w:r>
              <w:rPr>
                <w:sz w:val="24"/>
                <w:szCs w:val="24"/>
              </w:rPr>
              <w:t>Pass</w:t>
            </w:r>
          </w:p>
        </w:tc>
      </w:tr>
    </w:tbl>
    <w:p w14:paraId="54761B1B" w14:textId="77777777" w:rsidR="006138AA" w:rsidRDefault="006138AA">
      <w:pPr>
        <w:spacing w:before="240" w:after="240"/>
        <w:rPr>
          <w:b/>
          <w:sz w:val="26"/>
          <w:szCs w:val="26"/>
        </w:rPr>
      </w:pPr>
    </w:p>
    <w:p w14:paraId="51FAADE7" w14:textId="77777777" w:rsidR="006138AA" w:rsidRDefault="005D08EE">
      <w:pPr>
        <w:pStyle w:val="Heading2"/>
        <w:spacing w:before="360" w:after="80"/>
        <w:ind w:right="0"/>
        <w:jc w:val="left"/>
        <w:rPr>
          <w:sz w:val="36"/>
          <w:szCs w:val="36"/>
        </w:rPr>
      </w:pPr>
      <w:bookmarkStart w:id="26" w:name="_heading=h.eyjl0a6wp25w" w:colFirst="0" w:colLast="0"/>
      <w:bookmarkEnd w:id="26"/>
      <w:r>
        <w:rPr>
          <w:sz w:val="36"/>
          <w:szCs w:val="36"/>
        </w:rPr>
        <w:t>Chapter 5: Results and Discussion</w:t>
      </w:r>
    </w:p>
    <w:p w14:paraId="18EE619E" w14:textId="77777777" w:rsidR="006138AA" w:rsidRDefault="005D08EE">
      <w:pPr>
        <w:pStyle w:val="Heading3"/>
        <w:spacing w:before="280" w:after="80"/>
        <w:ind w:left="0" w:firstLine="0"/>
        <w:rPr>
          <w:b/>
          <w:sz w:val="26"/>
          <w:szCs w:val="26"/>
        </w:rPr>
      </w:pPr>
      <w:bookmarkStart w:id="27" w:name="_heading=h.4zspqxexnx37" w:colFirst="0" w:colLast="0"/>
      <w:bookmarkEnd w:id="27"/>
      <w:r>
        <w:rPr>
          <w:b/>
          <w:sz w:val="26"/>
          <w:szCs w:val="26"/>
        </w:rPr>
        <w:t>5.1 Results</w:t>
      </w:r>
    </w:p>
    <w:p w14:paraId="0C23B70E" w14:textId="77777777" w:rsidR="006138AA" w:rsidRDefault="005D08EE">
      <w:pPr>
        <w:spacing w:before="240" w:after="240"/>
        <w:rPr>
          <w:sz w:val="26"/>
          <w:szCs w:val="26"/>
        </w:rPr>
      </w:pPr>
      <w:r>
        <w:rPr>
          <w:sz w:val="26"/>
          <w:szCs w:val="26"/>
        </w:rPr>
        <w:t>The IoT-Based Smart Pricing and Shopping Assistant was successfully implemented and tested. The following key outcomes were observed:</w:t>
      </w:r>
    </w:p>
    <w:p w14:paraId="51324098" w14:textId="77777777" w:rsidR="006138AA" w:rsidRDefault="005D08EE">
      <w:pPr>
        <w:numPr>
          <w:ilvl w:val="0"/>
          <w:numId w:val="12"/>
        </w:numPr>
        <w:spacing w:before="240"/>
        <w:rPr>
          <w:b/>
          <w:sz w:val="26"/>
          <w:szCs w:val="26"/>
        </w:rPr>
      </w:pPr>
      <w:r>
        <w:rPr>
          <w:b/>
          <w:sz w:val="24"/>
          <w:szCs w:val="24"/>
        </w:rPr>
        <w:t>Product Scanning:</w:t>
      </w:r>
      <w:r>
        <w:rPr>
          <w:b/>
          <w:sz w:val="26"/>
          <w:szCs w:val="26"/>
        </w:rPr>
        <w:br/>
      </w:r>
    </w:p>
    <w:p w14:paraId="0FE4DD04" w14:textId="7233A01E" w:rsidR="006138AA" w:rsidRDefault="005D08EE">
      <w:pPr>
        <w:numPr>
          <w:ilvl w:val="1"/>
          <w:numId w:val="12"/>
        </w:numPr>
        <w:rPr>
          <w:sz w:val="24"/>
          <w:szCs w:val="24"/>
        </w:rPr>
      </w:pPr>
      <w:r>
        <w:rPr>
          <w:sz w:val="24"/>
          <w:szCs w:val="24"/>
        </w:rPr>
        <w:t xml:space="preserve">The </w:t>
      </w:r>
      <w:r w:rsidR="00273907">
        <w:rPr>
          <w:rFonts w:eastAsia="Cardo"/>
          <w:sz w:val="24"/>
          <w:szCs w:val="24"/>
        </w:rPr>
        <w:t>ESP – 32 cam module</w:t>
      </w:r>
      <w:r w:rsidR="00273907">
        <w:rPr>
          <w:sz w:val="24"/>
          <w:szCs w:val="24"/>
        </w:rPr>
        <w:t xml:space="preserve"> </w:t>
      </w:r>
      <w:r>
        <w:rPr>
          <w:sz w:val="24"/>
          <w:szCs w:val="24"/>
        </w:rPr>
        <w:t>accurately detected products and retrieved details from the database in real time.</w:t>
      </w:r>
      <w:r>
        <w:rPr>
          <w:sz w:val="24"/>
          <w:szCs w:val="24"/>
        </w:rPr>
        <w:br/>
      </w:r>
    </w:p>
    <w:p w14:paraId="59FF951A" w14:textId="77777777" w:rsidR="006138AA" w:rsidRDefault="005D08EE">
      <w:pPr>
        <w:numPr>
          <w:ilvl w:val="0"/>
          <w:numId w:val="12"/>
        </w:numPr>
        <w:rPr>
          <w:b/>
          <w:sz w:val="26"/>
          <w:szCs w:val="26"/>
        </w:rPr>
      </w:pPr>
      <w:r>
        <w:rPr>
          <w:b/>
          <w:sz w:val="24"/>
          <w:szCs w:val="24"/>
        </w:rPr>
        <w:t>Smart Pricing Engine:</w:t>
      </w:r>
      <w:r>
        <w:rPr>
          <w:b/>
          <w:sz w:val="26"/>
          <w:szCs w:val="26"/>
        </w:rPr>
        <w:br/>
      </w:r>
    </w:p>
    <w:p w14:paraId="3D07FE8E" w14:textId="77777777" w:rsidR="006138AA" w:rsidRDefault="005D08EE">
      <w:pPr>
        <w:numPr>
          <w:ilvl w:val="1"/>
          <w:numId w:val="12"/>
        </w:numPr>
        <w:rPr>
          <w:sz w:val="24"/>
          <w:szCs w:val="24"/>
        </w:rPr>
      </w:pPr>
      <w:r>
        <w:rPr>
          <w:sz w:val="24"/>
          <w:szCs w:val="24"/>
        </w:rPr>
        <w:t>Economy, Value, and Premium modes provided correct recommendations.</w:t>
      </w:r>
      <w:r>
        <w:rPr>
          <w:sz w:val="24"/>
          <w:szCs w:val="24"/>
        </w:rPr>
        <w:br/>
      </w:r>
    </w:p>
    <w:p w14:paraId="76BD6DF1" w14:textId="77777777" w:rsidR="006138AA" w:rsidRDefault="005D08EE">
      <w:pPr>
        <w:numPr>
          <w:ilvl w:val="1"/>
          <w:numId w:val="12"/>
        </w:numPr>
        <w:rPr>
          <w:sz w:val="24"/>
          <w:szCs w:val="24"/>
        </w:rPr>
      </w:pPr>
      <w:r>
        <w:rPr>
          <w:sz w:val="24"/>
          <w:szCs w:val="24"/>
        </w:rPr>
        <w:t>Customers were able to compare per-unit prices instantly without manual calculations.</w:t>
      </w:r>
      <w:r>
        <w:rPr>
          <w:sz w:val="24"/>
          <w:szCs w:val="24"/>
        </w:rPr>
        <w:br/>
      </w:r>
    </w:p>
    <w:p w14:paraId="5C2FA704" w14:textId="77777777" w:rsidR="006138AA" w:rsidRDefault="005D08EE">
      <w:pPr>
        <w:numPr>
          <w:ilvl w:val="0"/>
          <w:numId w:val="12"/>
        </w:numPr>
        <w:rPr>
          <w:b/>
          <w:sz w:val="24"/>
          <w:szCs w:val="24"/>
        </w:rPr>
      </w:pPr>
      <w:r>
        <w:rPr>
          <w:b/>
          <w:sz w:val="24"/>
          <w:szCs w:val="24"/>
        </w:rPr>
        <w:t>Budget Monitoring:</w:t>
      </w:r>
      <w:r>
        <w:rPr>
          <w:b/>
          <w:sz w:val="24"/>
          <w:szCs w:val="24"/>
        </w:rPr>
        <w:br/>
      </w:r>
    </w:p>
    <w:p w14:paraId="2B273705" w14:textId="77777777" w:rsidR="006138AA" w:rsidRDefault="005D08EE">
      <w:pPr>
        <w:numPr>
          <w:ilvl w:val="1"/>
          <w:numId w:val="12"/>
        </w:numPr>
        <w:rPr>
          <w:sz w:val="24"/>
          <w:szCs w:val="24"/>
        </w:rPr>
      </w:pPr>
      <w:r>
        <w:rPr>
          <w:sz w:val="24"/>
          <w:szCs w:val="24"/>
        </w:rPr>
        <w:t>The system tracked shopping cart totals effectively.</w:t>
      </w:r>
      <w:r>
        <w:rPr>
          <w:sz w:val="24"/>
          <w:szCs w:val="24"/>
        </w:rPr>
        <w:br/>
      </w:r>
    </w:p>
    <w:p w14:paraId="1A768A3E" w14:textId="77777777" w:rsidR="006138AA" w:rsidRDefault="005D08EE">
      <w:pPr>
        <w:numPr>
          <w:ilvl w:val="1"/>
          <w:numId w:val="12"/>
        </w:numPr>
        <w:rPr>
          <w:sz w:val="24"/>
          <w:szCs w:val="24"/>
        </w:rPr>
      </w:pPr>
      <w:r>
        <w:rPr>
          <w:sz w:val="24"/>
          <w:szCs w:val="24"/>
        </w:rPr>
        <w:t>Alerts (buzzer + message) were triggered when the budget was exceeded.</w:t>
      </w:r>
    </w:p>
    <w:p w14:paraId="50A234AE" w14:textId="77777777" w:rsidR="006138AA" w:rsidRDefault="005D08EE">
      <w:pPr>
        <w:ind w:left="1080"/>
        <w:rPr>
          <w:sz w:val="24"/>
          <w:szCs w:val="24"/>
        </w:rPr>
      </w:pPr>
      <w:r>
        <w:rPr>
          <w:sz w:val="24"/>
          <w:szCs w:val="24"/>
        </w:rPr>
        <w:br/>
      </w:r>
    </w:p>
    <w:p w14:paraId="79CBCDFA" w14:textId="77777777" w:rsidR="006138AA" w:rsidRDefault="005D08EE">
      <w:pPr>
        <w:numPr>
          <w:ilvl w:val="0"/>
          <w:numId w:val="12"/>
        </w:numPr>
        <w:rPr>
          <w:b/>
          <w:sz w:val="24"/>
          <w:szCs w:val="24"/>
        </w:rPr>
      </w:pPr>
      <w:r>
        <w:rPr>
          <w:b/>
          <w:sz w:val="24"/>
          <w:szCs w:val="24"/>
        </w:rPr>
        <w:lastRenderedPageBreak/>
        <w:t>Retailer Dashboard:</w:t>
      </w:r>
      <w:r>
        <w:rPr>
          <w:b/>
          <w:sz w:val="24"/>
          <w:szCs w:val="24"/>
        </w:rPr>
        <w:br/>
      </w:r>
    </w:p>
    <w:p w14:paraId="1AA9D6B3" w14:textId="77777777" w:rsidR="006138AA" w:rsidRDefault="005D08EE">
      <w:pPr>
        <w:numPr>
          <w:ilvl w:val="1"/>
          <w:numId w:val="12"/>
        </w:numPr>
        <w:rPr>
          <w:sz w:val="24"/>
          <w:szCs w:val="24"/>
        </w:rPr>
      </w:pPr>
      <w:r>
        <w:rPr>
          <w:sz w:val="24"/>
          <w:szCs w:val="24"/>
        </w:rPr>
        <w:t>Retailers could add offers, bundles, and expiry-based promotions.</w:t>
      </w:r>
      <w:r>
        <w:rPr>
          <w:sz w:val="24"/>
          <w:szCs w:val="24"/>
        </w:rPr>
        <w:br/>
      </w:r>
    </w:p>
    <w:p w14:paraId="009E53A5" w14:textId="77777777" w:rsidR="006138AA" w:rsidRDefault="005D08EE">
      <w:pPr>
        <w:numPr>
          <w:ilvl w:val="1"/>
          <w:numId w:val="12"/>
        </w:numPr>
        <w:rPr>
          <w:sz w:val="24"/>
          <w:szCs w:val="24"/>
        </w:rPr>
      </w:pPr>
      <w:r>
        <w:rPr>
          <w:sz w:val="24"/>
          <w:szCs w:val="24"/>
        </w:rPr>
        <w:t>Updated data was reflected immediately in customer recommendations.</w:t>
      </w:r>
      <w:r>
        <w:rPr>
          <w:sz w:val="24"/>
          <w:szCs w:val="24"/>
        </w:rPr>
        <w:br/>
      </w:r>
    </w:p>
    <w:p w14:paraId="54FB8069" w14:textId="77777777" w:rsidR="006138AA" w:rsidRDefault="005D08EE">
      <w:pPr>
        <w:numPr>
          <w:ilvl w:val="0"/>
          <w:numId w:val="12"/>
        </w:numPr>
        <w:rPr>
          <w:b/>
          <w:sz w:val="24"/>
          <w:szCs w:val="24"/>
        </w:rPr>
      </w:pPr>
      <w:r>
        <w:rPr>
          <w:b/>
          <w:sz w:val="24"/>
          <w:szCs w:val="24"/>
        </w:rPr>
        <w:t>System Integration:</w:t>
      </w:r>
    </w:p>
    <w:p w14:paraId="4F7A2113" w14:textId="77777777" w:rsidR="006138AA" w:rsidRDefault="005D08EE">
      <w:pPr>
        <w:numPr>
          <w:ilvl w:val="1"/>
          <w:numId w:val="12"/>
        </w:numPr>
        <w:rPr>
          <w:sz w:val="24"/>
          <w:szCs w:val="24"/>
        </w:rPr>
      </w:pPr>
      <w:r>
        <w:rPr>
          <w:sz w:val="24"/>
          <w:szCs w:val="24"/>
        </w:rPr>
        <w:t>Communication between IoT devices, cloud database, and user interfaces worked seamlessly.</w:t>
      </w:r>
      <w:r>
        <w:rPr>
          <w:sz w:val="24"/>
          <w:szCs w:val="24"/>
        </w:rPr>
        <w:br/>
      </w:r>
    </w:p>
    <w:p w14:paraId="1B53AE8C" w14:textId="77777777" w:rsidR="006138AA" w:rsidRDefault="005D08EE">
      <w:pPr>
        <w:numPr>
          <w:ilvl w:val="1"/>
          <w:numId w:val="12"/>
        </w:numPr>
        <w:spacing w:after="240"/>
        <w:rPr>
          <w:b/>
          <w:sz w:val="26"/>
          <w:szCs w:val="26"/>
        </w:rPr>
      </w:pPr>
      <w:r>
        <w:rPr>
          <w:sz w:val="24"/>
          <w:szCs w:val="24"/>
        </w:rPr>
        <w:t>Both customers and retailers benefited simultaneously.</w:t>
      </w:r>
      <w:r>
        <w:rPr>
          <w:b/>
          <w:sz w:val="26"/>
          <w:szCs w:val="26"/>
        </w:rPr>
        <w:br/>
      </w:r>
    </w:p>
    <w:p w14:paraId="745BDFC3" w14:textId="77777777" w:rsidR="006138AA" w:rsidRDefault="006138AA">
      <w:pPr>
        <w:spacing w:before="240" w:after="240"/>
        <w:rPr>
          <w:b/>
          <w:sz w:val="26"/>
          <w:szCs w:val="26"/>
        </w:rPr>
      </w:pPr>
    </w:p>
    <w:p w14:paraId="03A430CF" w14:textId="77777777" w:rsidR="006138AA" w:rsidRDefault="005D08EE">
      <w:pPr>
        <w:pStyle w:val="Heading3"/>
        <w:spacing w:before="280" w:after="80"/>
        <w:ind w:left="0" w:firstLine="0"/>
        <w:rPr>
          <w:b/>
          <w:sz w:val="26"/>
          <w:szCs w:val="26"/>
        </w:rPr>
      </w:pPr>
      <w:bookmarkStart w:id="28" w:name="_heading=h.275wazp2clby" w:colFirst="0" w:colLast="0"/>
      <w:bookmarkEnd w:id="28"/>
      <w:r>
        <w:rPr>
          <w:b/>
          <w:sz w:val="26"/>
          <w:szCs w:val="26"/>
        </w:rPr>
        <w:t>5.2 Discussion</w:t>
      </w:r>
    </w:p>
    <w:p w14:paraId="4CF11724" w14:textId="77777777" w:rsidR="006138AA" w:rsidRDefault="005D08EE">
      <w:pPr>
        <w:spacing w:before="240" w:after="240"/>
        <w:rPr>
          <w:sz w:val="24"/>
          <w:szCs w:val="24"/>
        </w:rPr>
      </w:pPr>
      <w:r>
        <w:rPr>
          <w:sz w:val="24"/>
          <w:szCs w:val="24"/>
        </w:rPr>
        <w:t>The developed system effectively bridges the gap between consumer convenience and retailer profitability, which is a limitation in most existing solutions. Customers saved time and money by receiving instant price comparisons and recommendations, while retailers gained higher sales through dynamic bundling and expiry-based promotions.</w:t>
      </w:r>
    </w:p>
    <w:p w14:paraId="5811A4C8" w14:textId="77777777" w:rsidR="006138AA" w:rsidRDefault="005D08EE">
      <w:pPr>
        <w:spacing w:before="240" w:after="240"/>
        <w:rPr>
          <w:b/>
          <w:sz w:val="24"/>
          <w:szCs w:val="24"/>
        </w:rPr>
      </w:pPr>
      <w:r>
        <w:rPr>
          <w:b/>
          <w:sz w:val="24"/>
          <w:szCs w:val="24"/>
        </w:rPr>
        <w:t>The project demonstrates that IoT technology can be applied in real-world retail scenarios to improve efficiency and user experience. However, some challenges remain:</w:t>
      </w:r>
    </w:p>
    <w:p w14:paraId="37EB6B4B" w14:textId="77777777" w:rsidR="006138AA" w:rsidRDefault="005D08EE">
      <w:pPr>
        <w:numPr>
          <w:ilvl w:val="0"/>
          <w:numId w:val="13"/>
        </w:numPr>
        <w:spacing w:before="240"/>
        <w:rPr>
          <w:b/>
          <w:sz w:val="24"/>
          <w:szCs w:val="24"/>
        </w:rPr>
      </w:pPr>
      <w:r>
        <w:rPr>
          <w:b/>
          <w:sz w:val="24"/>
          <w:szCs w:val="24"/>
        </w:rPr>
        <w:t xml:space="preserve">Scalability: </w:t>
      </w:r>
      <w:r>
        <w:rPr>
          <w:sz w:val="24"/>
          <w:szCs w:val="24"/>
        </w:rPr>
        <w:t>The system needs to handle large product datasets and simultaneous users in supermarket environments.</w:t>
      </w:r>
      <w:r>
        <w:rPr>
          <w:b/>
          <w:sz w:val="24"/>
          <w:szCs w:val="24"/>
        </w:rPr>
        <w:br/>
      </w:r>
    </w:p>
    <w:p w14:paraId="5D7FDF88" w14:textId="77777777" w:rsidR="006138AA" w:rsidRDefault="005D08EE">
      <w:pPr>
        <w:numPr>
          <w:ilvl w:val="0"/>
          <w:numId w:val="13"/>
        </w:numPr>
        <w:rPr>
          <w:b/>
          <w:sz w:val="24"/>
          <w:szCs w:val="24"/>
        </w:rPr>
      </w:pPr>
      <w:r>
        <w:rPr>
          <w:b/>
          <w:sz w:val="24"/>
          <w:szCs w:val="24"/>
        </w:rPr>
        <w:t>Hardware Limitations:</w:t>
      </w:r>
      <w:r>
        <w:rPr>
          <w:sz w:val="24"/>
          <w:szCs w:val="24"/>
        </w:rPr>
        <w:t xml:space="preserve"> Low-cost IoT devices like ESP32 or Raspberry Pi may face processing delays with big data.</w:t>
      </w:r>
      <w:r>
        <w:rPr>
          <w:sz w:val="24"/>
          <w:szCs w:val="24"/>
        </w:rPr>
        <w:br/>
      </w:r>
    </w:p>
    <w:p w14:paraId="0DAF4298" w14:textId="77777777" w:rsidR="006138AA" w:rsidRDefault="005D08EE">
      <w:pPr>
        <w:numPr>
          <w:ilvl w:val="0"/>
          <w:numId w:val="13"/>
        </w:numPr>
        <w:spacing w:after="240"/>
        <w:rPr>
          <w:b/>
          <w:sz w:val="24"/>
          <w:szCs w:val="24"/>
        </w:rPr>
      </w:pPr>
      <w:r>
        <w:rPr>
          <w:b/>
          <w:sz w:val="24"/>
          <w:szCs w:val="24"/>
        </w:rPr>
        <w:t>Security Concerns:</w:t>
      </w:r>
      <w:r>
        <w:rPr>
          <w:sz w:val="24"/>
          <w:szCs w:val="24"/>
        </w:rPr>
        <w:t xml:space="preserve"> Data protection and secure communication must be ensured to avoid misuse of customer and retailer data.</w:t>
      </w:r>
      <w:r>
        <w:rPr>
          <w:sz w:val="24"/>
          <w:szCs w:val="24"/>
        </w:rPr>
        <w:br/>
      </w:r>
    </w:p>
    <w:p w14:paraId="179A810F" w14:textId="77777777" w:rsidR="006138AA" w:rsidRDefault="006138AA">
      <w:pPr>
        <w:spacing w:before="240" w:after="240"/>
        <w:rPr>
          <w:sz w:val="24"/>
          <w:szCs w:val="24"/>
        </w:rPr>
      </w:pPr>
    </w:p>
    <w:p w14:paraId="1D55ED00" w14:textId="77777777" w:rsidR="006138AA" w:rsidRDefault="006138AA">
      <w:pPr>
        <w:spacing w:before="240" w:after="240"/>
        <w:rPr>
          <w:sz w:val="24"/>
          <w:szCs w:val="24"/>
        </w:rPr>
      </w:pPr>
    </w:p>
    <w:p w14:paraId="0471D698" w14:textId="77777777" w:rsidR="006138AA" w:rsidRDefault="005D08EE">
      <w:pPr>
        <w:pStyle w:val="Heading2"/>
        <w:spacing w:before="360" w:after="80"/>
        <w:ind w:right="0"/>
        <w:jc w:val="left"/>
        <w:rPr>
          <w:sz w:val="36"/>
          <w:szCs w:val="36"/>
        </w:rPr>
      </w:pPr>
      <w:bookmarkStart w:id="29" w:name="_heading=h.s1zlnjbuxigb" w:colFirst="0" w:colLast="0"/>
      <w:bookmarkEnd w:id="29"/>
      <w:r>
        <w:rPr>
          <w:sz w:val="36"/>
          <w:szCs w:val="36"/>
        </w:rPr>
        <w:t>Chapter 6: Conclusion and Future Work</w:t>
      </w:r>
    </w:p>
    <w:p w14:paraId="1E424489" w14:textId="77777777" w:rsidR="006138AA" w:rsidRDefault="005D08EE">
      <w:pPr>
        <w:pStyle w:val="Heading3"/>
        <w:spacing w:before="280" w:after="80"/>
        <w:ind w:left="0" w:firstLine="0"/>
        <w:rPr>
          <w:b/>
          <w:sz w:val="26"/>
          <w:szCs w:val="26"/>
        </w:rPr>
      </w:pPr>
      <w:bookmarkStart w:id="30" w:name="_heading=h.qv4sc9g2ys6m" w:colFirst="0" w:colLast="0"/>
      <w:bookmarkEnd w:id="30"/>
      <w:r>
        <w:rPr>
          <w:b/>
          <w:sz w:val="26"/>
          <w:szCs w:val="26"/>
        </w:rPr>
        <w:t>6.1 Conclusion</w:t>
      </w:r>
    </w:p>
    <w:p w14:paraId="6F4C01E6" w14:textId="77777777" w:rsidR="006138AA" w:rsidRDefault="005D08EE">
      <w:pPr>
        <w:spacing w:before="240" w:after="240"/>
        <w:rPr>
          <w:sz w:val="24"/>
          <w:szCs w:val="24"/>
        </w:rPr>
      </w:pPr>
      <w:r>
        <w:rPr>
          <w:sz w:val="24"/>
          <w:szCs w:val="24"/>
        </w:rPr>
        <w:t>The IoT-Based Smart Pricing and Shopping Assistant successfully addresses the challenges faced by both customers and retailers in the modern retail environment. By integrating IoT devices, cloud storage, and a smart pricing engine, the system enables customers to compare prices in real time, monitor their budget, and receive tailored recommendations. At the same time, retailers benefit from dynamic bundling, expiry-based promotions, and additional revenue opportunities through sponsored recommendations.</w:t>
      </w:r>
    </w:p>
    <w:p w14:paraId="51F1D55B" w14:textId="77777777" w:rsidR="006138AA" w:rsidRDefault="005D08EE">
      <w:pPr>
        <w:spacing w:before="240" w:after="240"/>
        <w:rPr>
          <w:sz w:val="24"/>
          <w:szCs w:val="24"/>
        </w:rPr>
      </w:pPr>
      <w:r>
        <w:rPr>
          <w:sz w:val="24"/>
          <w:szCs w:val="24"/>
        </w:rPr>
        <w:t xml:space="preserve">The project demonstrates how IoT technology can transform traditional shopping into a more </w:t>
      </w:r>
      <w:r>
        <w:rPr>
          <w:b/>
          <w:sz w:val="24"/>
          <w:szCs w:val="24"/>
        </w:rPr>
        <w:t>intelligent, efficient, and balanced ecosystem</w:t>
      </w:r>
      <w:r>
        <w:rPr>
          <w:sz w:val="24"/>
          <w:szCs w:val="24"/>
        </w:rPr>
        <w:t>, ensuring customer satisfaction and retailer profitability.</w:t>
      </w:r>
    </w:p>
    <w:p w14:paraId="4592E730" w14:textId="77777777" w:rsidR="006138AA" w:rsidRDefault="005D08EE">
      <w:pPr>
        <w:pStyle w:val="Heading3"/>
        <w:spacing w:before="280" w:after="80"/>
        <w:ind w:left="0" w:firstLine="0"/>
        <w:rPr>
          <w:b/>
          <w:sz w:val="26"/>
          <w:szCs w:val="26"/>
        </w:rPr>
      </w:pPr>
      <w:bookmarkStart w:id="31" w:name="_heading=h.7jhwo74mylvb" w:colFirst="0" w:colLast="0"/>
      <w:bookmarkEnd w:id="31"/>
      <w:r>
        <w:rPr>
          <w:b/>
          <w:sz w:val="26"/>
          <w:szCs w:val="26"/>
        </w:rPr>
        <w:lastRenderedPageBreak/>
        <w:t>6.2 Future Work</w:t>
      </w:r>
    </w:p>
    <w:p w14:paraId="2FBC0231" w14:textId="77777777" w:rsidR="006138AA" w:rsidRDefault="005D08EE">
      <w:pPr>
        <w:spacing w:before="240" w:after="240"/>
        <w:rPr>
          <w:sz w:val="24"/>
          <w:szCs w:val="24"/>
        </w:rPr>
      </w:pPr>
      <w:r>
        <w:rPr>
          <w:sz w:val="24"/>
          <w:szCs w:val="24"/>
        </w:rPr>
        <w:t>Although the prototype shows promising results, there is scope for further development:</w:t>
      </w:r>
    </w:p>
    <w:p w14:paraId="5AACDEE7" w14:textId="77777777" w:rsidR="006138AA" w:rsidRDefault="005D08EE">
      <w:pPr>
        <w:numPr>
          <w:ilvl w:val="0"/>
          <w:numId w:val="14"/>
        </w:numPr>
        <w:spacing w:before="240"/>
        <w:rPr>
          <w:sz w:val="24"/>
          <w:szCs w:val="24"/>
        </w:rPr>
      </w:pPr>
      <w:r>
        <w:rPr>
          <w:b/>
          <w:sz w:val="24"/>
          <w:szCs w:val="24"/>
        </w:rPr>
        <w:t>Integration with Payment Systems:</w:t>
      </w:r>
      <w:r>
        <w:rPr>
          <w:b/>
          <w:sz w:val="24"/>
          <w:szCs w:val="24"/>
        </w:rPr>
        <w:br/>
      </w:r>
    </w:p>
    <w:p w14:paraId="34F01A3D" w14:textId="77777777" w:rsidR="006138AA" w:rsidRDefault="005D08EE">
      <w:pPr>
        <w:numPr>
          <w:ilvl w:val="1"/>
          <w:numId w:val="14"/>
        </w:numPr>
        <w:rPr>
          <w:sz w:val="24"/>
          <w:szCs w:val="24"/>
        </w:rPr>
      </w:pPr>
      <w:r>
        <w:rPr>
          <w:sz w:val="24"/>
          <w:szCs w:val="24"/>
        </w:rPr>
        <w:t>Enable auto-billing and seamless payment through mobile wallets or UPI.</w:t>
      </w:r>
      <w:r>
        <w:rPr>
          <w:sz w:val="24"/>
          <w:szCs w:val="24"/>
        </w:rPr>
        <w:br/>
      </w:r>
    </w:p>
    <w:p w14:paraId="7A2B5339" w14:textId="77777777" w:rsidR="006138AA" w:rsidRDefault="005D08EE">
      <w:pPr>
        <w:numPr>
          <w:ilvl w:val="0"/>
          <w:numId w:val="14"/>
        </w:numPr>
        <w:rPr>
          <w:sz w:val="24"/>
          <w:szCs w:val="24"/>
        </w:rPr>
      </w:pPr>
      <w:r>
        <w:rPr>
          <w:b/>
          <w:sz w:val="24"/>
          <w:szCs w:val="24"/>
        </w:rPr>
        <w:t>AI-Powered Recommendations:</w:t>
      </w:r>
      <w:r>
        <w:rPr>
          <w:b/>
          <w:sz w:val="24"/>
          <w:szCs w:val="24"/>
        </w:rPr>
        <w:br/>
      </w:r>
    </w:p>
    <w:p w14:paraId="6B24B355" w14:textId="77777777" w:rsidR="006138AA" w:rsidRDefault="005D08EE">
      <w:pPr>
        <w:numPr>
          <w:ilvl w:val="1"/>
          <w:numId w:val="14"/>
        </w:numPr>
        <w:rPr>
          <w:sz w:val="24"/>
          <w:szCs w:val="24"/>
        </w:rPr>
      </w:pPr>
      <w:r>
        <w:rPr>
          <w:sz w:val="24"/>
          <w:szCs w:val="24"/>
        </w:rPr>
        <w:t>Incorporate machine learning models to provide more personalized product suggestions based on shopping history.</w:t>
      </w:r>
      <w:r>
        <w:rPr>
          <w:sz w:val="24"/>
          <w:szCs w:val="24"/>
        </w:rPr>
        <w:br/>
      </w:r>
    </w:p>
    <w:p w14:paraId="7A00A701" w14:textId="77777777" w:rsidR="006138AA" w:rsidRDefault="005D08EE">
      <w:pPr>
        <w:numPr>
          <w:ilvl w:val="0"/>
          <w:numId w:val="14"/>
        </w:numPr>
        <w:rPr>
          <w:sz w:val="24"/>
          <w:szCs w:val="24"/>
        </w:rPr>
      </w:pPr>
      <w:r>
        <w:rPr>
          <w:b/>
          <w:sz w:val="24"/>
          <w:szCs w:val="24"/>
        </w:rPr>
        <w:t>Scalability Improvements:</w:t>
      </w:r>
      <w:r>
        <w:rPr>
          <w:b/>
          <w:sz w:val="24"/>
          <w:szCs w:val="24"/>
        </w:rPr>
        <w:br/>
      </w:r>
    </w:p>
    <w:p w14:paraId="0613DD8F" w14:textId="77777777" w:rsidR="006138AA" w:rsidRDefault="005D08EE">
      <w:pPr>
        <w:numPr>
          <w:ilvl w:val="1"/>
          <w:numId w:val="14"/>
        </w:numPr>
        <w:rPr>
          <w:sz w:val="24"/>
          <w:szCs w:val="24"/>
        </w:rPr>
      </w:pPr>
      <w:r>
        <w:rPr>
          <w:sz w:val="24"/>
          <w:szCs w:val="24"/>
        </w:rPr>
        <w:t>Optimize the system to handle large databases and multiple concurrent users in supermarket environments.</w:t>
      </w:r>
      <w:r>
        <w:rPr>
          <w:sz w:val="24"/>
          <w:szCs w:val="24"/>
        </w:rPr>
        <w:br/>
      </w:r>
    </w:p>
    <w:p w14:paraId="432764BB" w14:textId="77777777" w:rsidR="006138AA" w:rsidRDefault="005D08EE">
      <w:pPr>
        <w:numPr>
          <w:ilvl w:val="0"/>
          <w:numId w:val="14"/>
        </w:numPr>
        <w:rPr>
          <w:sz w:val="24"/>
          <w:szCs w:val="24"/>
        </w:rPr>
      </w:pPr>
      <w:r>
        <w:rPr>
          <w:b/>
          <w:sz w:val="24"/>
          <w:szCs w:val="24"/>
        </w:rPr>
        <w:t>Enhanced Security:</w:t>
      </w:r>
      <w:r>
        <w:rPr>
          <w:b/>
          <w:sz w:val="24"/>
          <w:szCs w:val="24"/>
        </w:rPr>
        <w:br/>
      </w:r>
    </w:p>
    <w:p w14:paraId="59503319" w14:textId="77777777" w:rsidR="006138AA" w:rsidRDefault="005D08EE">
      <w:pPr>
        <w:numPr>
          <w:ilvl w:val="1"/>
          <w:numId w:val="14"/>
        </w:numPr>
        <w:rPr>
          <w:sz w:val="24"/>
          <w:szCs w:val="24"/>
        </w:rPr>
      </w:pPr>
      <w:r>
        <w:rPr>
          <w:sz w:val="24"/>
          <w:szCs w:val="24"/>
        </w:rPr>
        <w:t>Implement encryption and secure authentication to protect customer data and retailer transactions.</w:t>
      </w:r>
      <w:r>
        <w:rPr>
          <w:sz w:val="24"/>
          <w:szCs w:val="24"/>
        </w:rPr>
        <w:br/>
      </w:r>
    </w:p>
    <w:p w14:paraId="74C525C3" w14:textId="77777777" w:rsidR="006138AA" w:rsidRDefault="005D08EE">
      <w:pPr>
        <w:numPr>
          <w:ilvl w:val="0"/>
          <w:numId w:val="14"/>
        </w:numPr>
        <w:rPr>
          <w:sz w:val="24"/>
          <w:szCs w:val="24"/>
        </w:rPr>
      </w:pPr>
      <w:r>
        <w:rPr>
          <w:b/>
          <w:sz w:val="24"/>
          <w:szCs w:val="24"/>
        </w:rPr>
        <w:t>Mobile Application Expansion:</w:t>
      </w:r>
      <w:r>
        <w:rPr>
          <w:b/>
          <w:sz w:val="24"/>
          <w:szCs w:val="24"/>
        </w:rPr>
        <w:br/>
      </w:r>
    </w:p>
    <w:p w14:paraId="4A46A852" w14:textId="77777777" w:rsidR="006138AA" w:rsidRDefault="005D08EE">
      <w:pPr>
        <w:numPr>
          <w:ilvl w:val="1"/>
          <w:numId w:val="14"/>
        </w:numPr>
        <w:spacing w:after="240"/>
        <w:rPr>
          <w:sz w:val="24"/>
          <w:szCs w:val="24"/>
        </w:rPr>
      </w:pPr>
      <w:r>
        <w:rPr>
          <w:sz w:val="24"/>
          <w:szCs w:val="24"/>
        </w:rPr>
        <w:t>Develop a dedicated mobile app with push notifications for discounts, promotions, and budget alerts.</w:t>
      </w:r>
      <w:r>
        <w:rPr>
          <w:sz w:val="24"/>
          <w:szCs w:val="24"/>
        </w:rPr>
        <w:br/>
      </w:r>
    </w:p>
    <w:p w14:paraId="50851866" w14:textId="77777777" w:rsidR="00273907" w:rsidRDefault="00273907" w:rsidP="00273907">
      <w:pPr>
        <w:spacing w:after="240"/>
        <w:ind w:left="1440"/>
        <w:rPr>
          <w:sz w:val="24"/>
          <w:szCs w:val="24"/>
        </w:rPr>
      </w:pPr>
    </w:p>
    <w:p w14:paraId="13B41CA5" w14:textId="77777777" w:rsidR="006138AA" w:rsidRDefault="005D08EE">
      <w:pPr>
        <w:pStyle w:val="Heading2"/>
        <w:spacing w:before="360" w:after="80"/>
        <w:ind w:right="0"/>
        <w:jc w:val="left"/>
        <w:rPr>
          <w:sz w:val="36"/>
          <w:szCs w:val="36"/>
        </w:rPr>
      </w:pPr>
      <w:bookmarkStart w:id="32" w:name="_heading=h.w3j8njkszaui" w:colFirst="0" w:colLast="0"/>
      <w:bookmarkEnd w:id="32"/>
      <w:r>
        <w:rPr>
          <w:sz w:val="36"/>
          <w:szCs w:val="36"/>
        </w:rPr>
        <w:t>References for the report (APA Format)</w:t>
      </w:r>
    </w:p>
    <w:p w14:paraId="073D9740" w14:textId="77777777" w:rsidR="00273907" w:rsidRPr="00273907" w:rsidRDefault="00273907" w:rsidP="00273907"/>
    <w:p w14:paraId="7FBBAB06" w14:textId="77777777" w:rsidR="006138AA" w:rsidRDefault="006138AA"/>
    <w:p w14:paraId="5D9CF126" w14:textId="77777777" w:rsidR="006138AA" w:rsidRDefault="005D08EE">
      <w:pPr>
        <w:numPr>
          <w:ilvl w:val="0"/>
          <w:numId w:val="15"/>
        </w:numPr>
        <w:rPr>
          <w:color w:val="595959"/>
          <w:sz w:val="32"/>
          <w:szCs w:val="32"/>
        </w:rPr>
      </w:pPr>
      <w:r>
        <w:rPr>
          <w:sz w:val="26"/>
          <w:szCs w:val="26"/>
        </w:rPr>
        <w:t xml:space="preserve">“IoT-Based Smart Shopping Cart for Supermarkets,” International Journal of Advanced Research in Computer Science, 2021  </w:t>
      </w:r>
      <w:hyperlink r:id="rId15">
        <w:r>
          <w:rPr>
            <w:color w:val="0097A7"/>
            <w:sz w:val="32"/>
            <w:szCs w:val="32"/>
            <w:u w:val="single"/>
          </w:rPr>
          <w:t>https://www.researchgate.net/publication/324271203_An_IOT_Based_Smart_Shopping_Cart_for_Smart_Shopping</w:t>
        </w:r>
      </w:hyperlink>
      <w:r>
        <w:rPr>
          <w:color w:val="595959"/>
          <w:sz w:val="32"/>
          <w:szCs w:val="32"/>
        </w:rPr>
        <w:t xml:space="preserve"> </w:t>
      </w:r>
    </w:p>
    <w:p w14:paraId="14502882" w14:textId="77777777" w:rsidR="00273907" w:rsidRDefault="00273907" w:rsidP="00273907">
      <w:pPr>
        <w:ind w:left="720"/>
        <w:rPr>
          <w:color w:val="595959"/>
          <w:sz w:val="32"/>
          <w:szCs w:val="32"/>
        </w:rPr>
      </w:pPr>
    </w:p>
    <w:p w14:paraId="68DC3544" w14:textId="4DF02A27" w:rsidR="006138AA" w:rsidRPr="00273907" w:rsidRDefault="005D08EE" w:rsidP="00273907">
      <w:pPr>
        <w:pStyle w:val="ListParagraph"/>
        <w:numPr>
          <w:ilvl w:val="0"/>
          <w:numId w:val="15"/>
        </w:numPr>
        <w:spacing w:line="276" w:lineRule="auto"/>
        <w:rPr>
          <w:sz w:val="30"/>
          <w:szCs w:val="30"/>
          <w:highlight w:val="white"/>
        </w:rPr>
      </w:pPr>
      <w:r w:rsidRPr="00273907">
        <w:rPr>
          <w:sz w:val="30"/>
          <w:szCs w:val="30"/>
          <w:highlight w:val="white"/>
        </w:rPr>
        <w:t>Smart Auto-billing Shopping Cart using Raspberry Pi + Giveaway</w:t>
      </w:r>
    </w:p>
    <w:p w14:paraId="62F45235" w14:textId="77777777" w:rsidR="006138AA" w:rsidRDefault="005D08EE">
      <w:pPr>
        <w:ind w:left="720"/>
        <w:rPr>
          <w:sz w:val="24"/>
          <w:szCs w:val="24"/>
        </w:rPr>
      </w:pPr>
      <w:r>
        <w:rPr>
          <w:color w:val="0097A7"/>
          <w:sz w:val="32"/>
          <w:szCs w:val="32"/>
          <w:highlight w:val="white"/>
          <w:u w:val="single"/>
        </w:rPr>
        <w:t>https://youtu.be/IqZSBzPKAco?si=xmNvKp_Dziv-Tc8l</w:t>
      </w:r>
    </w:p>
    <w:p w14:paraId="5202B9A8" w14:textId="5F7C26CD" w:rsidR="006138AA" w:rsidRPr="00273907" w:rsidRDefault="006D1D5B">
      <w:pPr>
        <w:spacing w:before="240" w:after="240"/>
      </w:pPr>
      <w:r>
        <w:pict w14:anchorId="387D81A8">
          <v:rect id="_x0000_i1026" style="width:0;height:1.5pt" o:hralign="center" o:hrstd="t" o:hr="t" fillcolor="#a0a0a0" stroked="f"/>
        </w:pict>
      </w:r>
    </w:p>
    <w:p w14:paraId="4D994C47" w14:textId="77777777" w:rsidR="006138AA" w:rsidRDefault="006138AA">
      <w:pPr>
        <w:pStyle w:val="Heading2"/>
        <w:spacing w:before="360" w:after="80"/>
        <w:ind w:right="0"/>
        <w:jc w:val="left"/>
        <w:rPr>
          <w:sz w:val="36"/>
          <w:szCs w:val="36"/>
        </w:rPr>
      </w:pPr>
      <w:bookmarkStart w:id="33" w:name="_heading=h.vj0wyfjexrjn" w:colFirst="0" w:colLast="0"/>
      <w:bookmarkStart w:id="34" w:name="_heading=h.ywjvq6uqxxvf" w:colFirst="0" w:colLast="0"/>
      <w:bookmarkStart w:id="35" w:name="_heading=h.ydrp8llcrkh" w:colFirst="0" w:colLast="0"/>
      <w:bookmarkEnd w:id="33"/>
      <w:bookmarkEnd w:id="34"/>
      <w:bookmarkEnd w:id="35"/>
    </w:p>
    <w:p w14:paraId="6ED84F6F" w14:textId="77777777" w:rsidR="00273907" w:rsidRDefault="00273907" w:rsidP="00273907"/>
    <w:p w14:paraId="060E6E50" w14:textId="77777777" w:rsidR="00273907" w:rsidRDefault="00273907" w:rsidP="00273907"/>
    <w:p w14:paraId="15796831" w14:textId="77777777" w:rsidR="00273907" w:rsidRDefault="00273907" w:rsidP="00273907"/>
    <w:p w14:paraId="009222AD" w14:textId="77777777" w:rsidR="00273907" w:rsidRDefault="00273907" w:rsidP="00273907"/>
    <w:p w14:paraId="689289FF" w14:textId="77777777" w:rsidR="00273907" w:rsidRDefault="00273907" w:rsidP="00273907"/>
    <w:p w14:paraId="12F4EBD1" w14:textId="77777777" w:rsidR="00273907" w:rsidRDefault="00273907" w:rsidP="00273907"/>
    <w:p w14:paraId="0E7AD460" w14:textId="77777777" w:rsidR="00273907" w:rsidRPr="00273907" w:rsidRDefault="00273907" w:rsidP="00273907"/>
    <w:p w14:paraId="0D102F5D" w14:textId="77777777" w:rsidR="006138AA" w:rsidRDefault="005D08EE">
      <w:pPr>
        <w:pStyle w:val="Heading2"/>
        <w:spacing w:before="360" w:after="80"/>
        <w:ind w:right="0"/>
        <w:jc w:val="left"/>
        <w:rPr>
          <w:sz w:val="36"/>
          <w:szCs w:val="36"/>
        </w:rPr>
      </w:pPr>
      <w:bookmarkStart w:id="36" w:name="_heading=h.aubobqynrcah" w:colFirst="0" w:colLast="0"/>
      <w:bookmarkEnd w:id="36"/>
      <w:r>
        <w:rPr>
          <w:sz w:val="36"/>
          <w:szCs w:val="36"/>
        </w:rPr>
        <w:t>Appendices</w:t>
      </w:r>
    </w:p>
    <w:p w14:paraId="40F5C805" w14:textId="77777777" w:rsidR="006138AA" w:rsidRDefault="005D08EE">
      <w:pPr>
        <w:pStyle w:val="Heading3"/>
        <w:spacing w:before="280" w:after="80"/>
        <w:ind w:left="0" w:firstLine="0"/>
        <w:rPr>
          <w:b/>
          <w:sz w:val="26"/>
          <w:szCs w:val="26"/>
        </w:rPr>
      </w:pPr>
      <w:bookmarkStart w:id="37" w:name="_heading=h.91rtu9xebj6d" w:colFirst="0" w:colLast="0"/>
      <w:bookmarkEnd w:id="37"/>
      <w:r>
        <w:rPr>
          <w:b/>
          <w:sz w:val="26"/>
          <w:szCs w:val="26"/>
        </w:rPr>
        <w:t>Appendix 1: Screenshots</w:t>
      </w:r>
    </w:p>
    <w:p w14:paraId="30073B5D" w14:textId="77777777" w:rsidR="006138AA" w:rsidRDefault="005D08EE">
      <w:pPr>
        <w:numPr>
          <w:ilvl w:val="0"/>
          <w:numId w:val="17"/>
        </w:numPr>
        <w:spacing w:before="240" w:after="240"/>
        <w:rPr>
          <w:sz w:val="24"/>
          <w:szCs w:val="24"/>
        </w:rPr>
      </w:pPr>
      <w:r>
        <w:rPr>
          <w:sz w:val="24"/>
          <w:szCs w:val="24"/>
        </w:rPr>
        <w:t>Screenshots of architecture diagram, ER diagram, block diagram, circuit connections, and system interface.</w:t>
      </w:r>
      <w:r>
        <w:rPr>
          <w:sz w:val="24"/>
          <w:szCs w:val="24"/>
        </w:rPr>
        <w:br/>
      </w:r>
    </w:p>
    <w:p w14:paraId="207D2692" w14:textId="77777777" w:rsidR="006138AA" w:rsidRDefault="005D08EE">
      <w:pPr>
        <w:pStyle w:val="Heading3"/>
        <w:spacing w:before="280" w:after="80"/>
        <w:ind w:left="0" w:firstLine="0"/>
        <w:rPr>
          <w:b/>
          <w:sz w:val="26"/>
          <w:szCs w:val="26"/>
        </w:rPr>
      </w:pPr>
      <w:bookmarkStart w:id="38" w:name="_heading=h.70576paavv2" w:colFirst="0" w:colLast="0"/>
      <w:bookmarkEnd w:id="38"/>
      <w:r>
        <w:rPr>
          <w:b/>
          <w:sz w:val="26"/>
          <w:szCs w:val="26"/>
        </w:rPr>
        <w:t>Appendix 2: Source Code</w:t>
      </w:r>
    </w:p>
    <w:p w14:paraId="7C3D62F6" w14:textId="77777777" w:rsidR="006138AA" w:rsidRDefault="005D08EE">
      <w:pPr>
        <w:numPr>
          <w:ilvl w:val="0"/>
          <w:numId w:val="18"/>
        </w:numPr>
        <w:spacing w:before="240" w:after="240"/>
        <w:rPr>
          <w:sz w:val="24"/>
          <w:szCs w:val="24"/>
        </w:rPr>
      </w:pPr>
      <w:r>
        <w:rPr>
          <w:sz w:val="24"/>
          <w:szCs w:val="24"/>
        </w:rPr>
        <w:t>Python/Embedded C code for RFID scanning, database communication, smart pricing engine, and customer/retailer interface.</w:t>
      </w:r>
    </w:p>
    <w:p w14:paraId="5A0A72D9" w14:textId="77777777" w:rsidR="006138AA" w:rsidRDefault="006138AA">
      <w:pPr>
        <w:spacing w:before="240" w:after="240"/>
        <w:rPr>
          <w:sz w:val="24"/>
          <w:szCs w:val="24"/>
        </w:rPr>
      </w:pPr>
    </w:p>
    <w:p w14:paraId="5DE4D5DB" w14:textId="77777777" w:rsidR="006138AA" w:rsidRDefault="005D08EE">
      <w:pPr>
        <w:spacing w:before="240" w:after="240"/>
        <w:rPr>
          <w:sz w:val="24"/>
          <w:szCs w:val="24"/>
          <w:lang w:val="en-US"/>
        </w:rPr>
      </w:pPr>
      <w:r>
        <w:rPr>
          <w:sz w:val="24"/>
          <w:szCs w:val="24"/>
          <w:lang w:val="en-US"/>
        </w:rPr>
        <w:t>ESP 32:</w:t>
      </w:r>
    </w:p>
    <w:p w14:paraId="2EED2965" w14:textId="77777777" w:rsidR="006138AA" w:rsidRDefault="005D08EE">
      <w:pPr>
        <w:spacing w:before="240" w:after="240"/>
        <w:rPr>
          <w:sz w:val="24"/>
          <w:szCs w:val="24"/>
          <w:lang w:val="en-US"/>
        </w:rPr>
      </w:pPr>
      <w:r>
        <w:rPr>
          <w:sz w:val="24"/>
          <w:szCs w:val="24"/>
          <w:lang w:val="en-US"/>
        </w:rPr>
        <w:t>#include &lt;WiFi.h&gt;</w:t>
      </w:r>
    </w:p>
    <w:p w14:paraId="5B59E4AD" w14:textId="77777777" w:rsidR="006138AA" w:rsidRDefault="005D08EE">
      <w:pPr>
        <w:spacing w:before="240" w:after="240"/>
        <w:rPr>
          <w:sz w:val="24"/>
          <w:szCs w:val="24"/>
          <w:lang w:val="en-US"/>
        </w:rPr>
      </w:pPr>
      <w:r>
        <w:rPr>
          <w:sz w:val="24"/>
          <w:szCs w:val="24"/>
          <w:lang w:val="en-US"/>
        </w:rPr>
        <w:t>#include &lt;HTTPClient.h&gt;</w:t>
      </w:r>
    </w:p>
    <w:p w14:paraId="22A6AAA6" w14:textId="77777777" w:rsidR="006138AA" w:rsidRDefault="005D08EE">
      <w:pPr>
        <w:spacing w:before="240" w:after="240"/>
        <w:rPr>
          <w:sz w:val="24"/>
          <w:szCs w:val="24"/>
          <w:lang w:val="en-US"/>
        </w:rPr>
      </w:pPr>
      <w:r>
        <w:rPr>
          <w:sz w:val="24"/>
          <w:szCs w:val="24"/>
          <w:lang w:val="en-US"/>
        </w:rPr>
        <w:t>#include &lt;Wire.h&gt;</w:t>
      </w:r>
    </w:p>
    <w:p w14:paraId="6EED680F" w14:textId="77777777" w:rsidR="006138AA" w:rsidRDefault="005D08EE">
      <w:pPr>
        <w:spacing w:before="240" w:after="240"/>
        <w:rPr>
          <w:sz w:val="24"/>
          <w:szCs w:val="24"/>
          <w:lang w:val="en-US"/>
        </w:rPr>
      </w:pPr>
      <w:r>
        <w:rPr>
          <w:sz w:val="24"/>
          <w:szCs w:val="24"/>
          <w:lang w:val="en-US"/>
        </w:rPr>
        <w:t>#include &lt;LiquidCrystal_I2C.h&gt;</w:t>
      </w:r>
    </w:p>
    <w:p w14:paraId="24BE0BC6" w14:textId="77777777" w:rsidR="006138AA" w:rsidRDefault="005D08EE">
      <w:pPr>
        <w:spacing w:before="240" w:after="240"/>
        <w:rPr>
          <w:sz w:val="24"/>
          <w:szCs w:val="24"/>
          <w:lang w:val="en-US"/>
        </w:rPr>
      </w:pPr>
      <w:r>
        <w:rPr>
          <w:sz w:val="24"/>
          <w:szCs w:val="24"/>
          <w:lang w:val="en-US"/>
        </w:rPr>
        <w:t>#include "esp_camera.h"</w:t>
      </w:r>
    </w:p>
    <w:p w14:paraId="29D67C61" w14:textId="77777777" w:rsidR="006138AA" w:rsidRDefault="006138AA">
      <w:pPr>
        <w:spacing w:before="240" w:after="240"/>
        <w:rPr>
          <w:sz w:val="24"/>
          <w:szCs w:val="24"/>
          <w:lang w:val="en-US"/>
        </w:rPr>
      </w:pPr>
    </w:p>
    <w:p w14:paraId="246E59BA" w14:textId="77777777" w:rsidR="006138AA" w:rsidRDefault="005D08EE">
      <w:pPr>
        <w:spacing w:before="240" w:after="240"/>
        <w:rPr>
          <w:sz w:val="24"/>
          <w:szCs w:val="24"/>
          <w:lang w:val="en-US"/>
        </w:rPr>
      </w:pPr>
      <w:r>
        <w:rPr>
          <w:sz w:val="24"/>
          <w:szCs w:val="24"/>
          <w:lang w:val="en-US"/>
        </w:rPr>
        <w:t>// ===== WiFi =====</w:t>
      </w:r>
    </w:p>
    <w:p w14:paraId="3874E8CC" w14:textId="77777777" w:rsidR="006138AA" w:rsidRDefault="005D08EE">
      <w:pPr>
        <w:spacing w:before="240" w:after="240"/>
        <w:rPr>
          <w:sz w:val="24"/>
          <w:szCs w:val="24"/>
          <w:lang w:val="en-US"/>
        </w:rPr>
      </w:pPr>
      <w:r>
        <w:rPr>
          <w:sz w:val="24"/>
          <w:szCs w:val="24"/>
          <w:lang w:val="en-US"/>
        </w:rPr>
        <w:t>const char* ssid = "Alfiya";</w:t>
      </w:r>
    </w:p>
    <w:p w14:paraId="7813A4BC" w14:textId="77777777" w:rsidR="006138AA" w:rsidRDefault="005D08EE">
      <w:pPr>
        <w:spacing w:before="240" w:after="240"/>
        <w:rPr>
          <w:sz w:val="24"/>
          <w:szCs w:val="24"/>
          <w:lang w:val="en-US"/>
        </w:rPr>
      </w:pPr>
      <w:r>
        <w:rPr>
          <w:sz w:val="24"/>
          <w:szCs w:val="24"/>
          <w:lang w:val="en-US"/>
        </w:rPr>
        <w:t>const char* password = "12102006";</w:t>
      </w:r>
    </w:p>
    <w:p w14:paraId="24A3BD34" w14:textId="77777777" w:rsidR="006138AA" w:rsidRDefault="006138AA">
      <w:pPr>
        <w:spacing w:before="240" w:after="240"/>
        <w:rPr>
          <w:sz w:val="24"/>
          <w:szCs w:val="24"/>
          <w:lang w:val="en-US"/>
        </w:rPr>
      </w:pPr>
    </w:p>
    <w:p w14:paraId="389E45F0" w14:textId="77777777" w:rsidR="006138AA" w:rsidRDefault="005D08EE">
      <w:pPr>
        <w:spacing w:before="240" w:after="240"/>
        <w:rPr>
          <w:sz w:val="24"/>
          <w:szCs w:val="24"/>
          <w:lang w:val="en-US"/>
        </w:rPr>
      </w:pPr>
      <w:r>
        <w:rPr>
          <w:sz w:val="24"/>
          <w:szCs w:val="24"/>
          <w:lang w:val="en-US"/>
        </w:rPr>
        <w:t>// ===== Server URLs =====</w:t>
      </w:r>
    </w:p>
    <w:p w14:paraId="2AEDDE0F" w14:textId="77777777" w:rsidR="006138AA" w:rsidRDefault="005D08EE">
      <w:pPr>
        <w:spacing w:before="240" w:after="240"/>
        <w:rPr>
          <w:sz w:val="24"/>
          <w:szCs w:val="24"/>
          <w:lang w:val="en-US"/>
        </w:rPr>
      </w:pPr>
      <w:r>
        <w:rPr>
          <w:sz w:val="24"/>
          <w:szCs w:val="24"/>
          <w:lang w:val="en-US"/>
        </w:rPr>
        <w:t>String serverPost = "http://10.87.244.101/iot_project/frontend/esp_post.php";   // change IP!</w:t>
      </w:r>
    </w:p>
    <w:p w14:paraId="026C9F13" w14:textId="77777777" w:rsidR="006138AA" w:rsidRDefault="005D08EE">
      <w:pPr>
        <w:spacing w:before="240" w:after="240"/>
        <w:rPr>
          <w:sz w:val="24"/>
          <w:szCs w:val="24"/>
          <w:lang w:val="en-US"/>
        </w:rPr>
      </w:pPr>
      <w:r>
        <w:rPr>
          <w:sz w:val="24"/>
          <w:szCs w:val="24"/>
          <w:lang w:val="en-US"/>
        </w:rPr>
        <w:t>String serverCheckout = "http://10.87.244.101/iot_project/frontend/checkout.php"; // change IP!</w:t>
      </w:r>
    </w:p>
    <w:p w14:paraId="1C1F432B" w14:textId="77777777" w:rsidR="006138AA" w:rsidRDefault="006138AA">
      <w:pPr>
        <w:spacing w:before="240" w:after="240"/>
        <w:rPr>
          <w:sz w:val="24"/>
          <w:szCs w:val="24"/>
          <w:lang w:val="en-US"/>
        </w:rPr>
      </w:pPr>
    </w:p>
    <w:p w14:paraId="766082FD" w14:textId="77777777" w:rsidR="006138AA" w:rsidRDefault="005D08EE">
      <w:pPr>
        <w:spacing w:before="240" w:after="240"/>
        <w:rPr>
          <w:sz w:val="24"/>
          <w:szCs w:val="24"/>
          <w:lang w:val="en-US"/>
        </w:rPr>
      </w:pPr>
      <w:r>
        <w:rPr>
          <w:sz w:val="24"/>
          <w:szCs w:val="24"/>
          <w:lang w:val="en-US"/>
        </w:rPr>
        <w:t>// ===== LCD =====</w:t>
      </w:r>
    </w:p>
    <w:p w14:paraId="6F8E27DB" w14:textId="77777777" w:rsidR="006138AA" w:rsidRDefault="005D08EE">
      <w:pPr>
        <w:spacing w:before="240" w:after="240"/>
        <w:rPr>
          <w:sz w:val="24"/>
          <w:szCs w:val="24"/>
          <w:lang w:val="en-US"/>
        </w:rPr>
      </w:pPr>
      <w:r>
        <w:rPr>
          <w:sz w:val="24"/>
          <w:szCs w:val="24"/>
          <w:lang w:val="en-US"/>
        </w:rPr>
        <w:t>LiquidCrystal_I2C lcd(0x27, 16, 2);</w:t>
      </w:r>
    </w:p>
    <w:p w14:paraId="3B9BF7D1" w14:textId="77777777" w:rsidR="006138AA" w:rsidRDefault="006138AA">
      <w:pPr>
        <w:spacing w:before="240" w:after="240"/>
        <w:rPr>
          <w:sz w:val="24"/>
          <w:szCs w:val="24"/>
          <w:lang w:val="en-US"/>
        </w:rPr>
      </w:pPr>
    </w:p>
    <w:p w14:paraId="697EDF1F" w14:textId="77777777" w:rsidR="006138AA" w:rsidRDefault="005D08EE">
      <w:pPr>
        <w:spacing w:before="240" w:after="240"/>
        <w:rPr>
          <w:sz w:val="24"/>
          <w:szCs w:val="24"/>
          <w:lang w:val="en-US"/>
        </w:rPr>
      </w:pPr>
      <w:r>
        <w:rPr>
          <w:sz w:val="24"/>
          <w:szCs w:val="24"/>
          <w:lang w:val="en-US"/>
        </w:rPr>
        <w:t>// ===== Buttons =====</w:t>
      </w:r>
    </w:p>
    <w:p w14:paraId="43428C11" w14:textId="77777777" w:rsidR="006138AA" w:rsidRDefault="005D08EE">
      <w:pPr>
        <w:spacing w:before="240" w:after="240"/>
        <w:rPr>
          <w:sz w:val="24"/>
          <w:szCs w:val="24"/>
          <w:lang w:val="en-US"/>
        </w:rPr>
      </w:pPr>
      <w:r>
        <w:rPr>
          <w:sz w:val="24"/>
          <w:szCs w:val="24"/>
          <w:lang w:val="en-US"/>
        </w:rPr>
        <w:lastRenderedPageBreak/>
        <w:t>#define SCAN_BUTTON 13</w:t>
      </w:r>
    </w:p>
    <w:p w14:paraId="6B043FEA" w14:textId="77777777" w:rsidR="006138AA" w:rsidRDefault="005D08EE">
      <w:pPr>
        <w:spacing w:before="240" w:after="240"/>
        <w:rPr>
          <w:sz w:val="24"/>
          <w:szCs w:val="24"/>
          <w:lang w:val="en-US"/>
        </w:rPr>
      </w:pPr>
      <w:r>
        <w:rPr>
          <w:sz w:val="24"/>
          <w:szCs w:val="24"/>
          <w:lang w:val="en-US"/>
        </w:rPr>
        <w:t>#define CHECKOUT_BUTTON 12</w:t>
      </w:r>
    </w:p>
    <w:p w14:paraId="1D14E8C0" w14:textId="77777777" w:rsidR="006138AA" w:rsidRDefault="006138AA">
      <w:pPr>
        <w:spacing w:before="240" w:after="240"/>
        <w:rPr>
          <w:sz w:val="24"/>
          <w:szCs w:val="24"/>
          <w:lang w:val="en-US"/>
        </w:rPr>
      </w:pPr>
    </w:p>
    <w:p w14:paraId="4631C13A" w14:textId="77777777" w:rsidR="006138AA" w:rsidRDefault="005D08EE">
      <w:pPr>
        <w:spacing w:before="240" w:after="240"/>
        <w:rPr>
          <w:sz w:val="24"/>
          <w:szCs w:val="24"/>
          <w:lang w:val="en-US"/>
        </w:rPr>
      </w:pPr>
      <w:r>
        <w:rPr>
          <w:sz w:val="24"/>
          <w:szCs w:val="24"/>
          <w:lang w:val="en-US"/>
        </w:rPr>
        <w:t>float totalAmount = 0.0;</w:t>
      </w:r>
    </w:p>
    <w:p w14:paraId="7DCE9FBD" w14:textId="77777777" w:rsidR="006138AA" w:rsidRDefault="006138AA">
      <w:pPr>
        <w:spacing w:before="240" w:after="240"/>
        <w:rPr>
          <w:sz w:val="24"/>
          <w:szCs w:val="24"/>
          <w:lang w:val="en-US"/>
        </w:rPr>
      </w:pPr>
    </w:p>
    <w:p w14:paraId="7AD31569" w14:textId="77777777" w:rsidR="006138AA" w:rsidRDefault="005D08EE">
      <w:pPr>
        <w:spacing w:before="240" w:after="240"/>
        <w:rPr>
          <w:sz w:val="24"/>
          <w:szCs w:val="24"/>
          <w:lang w:val="en-US"/>
        </w:rPr>
      </w:pPr>
      <w:r>
        <w:rPr>
          <w:sz w:val="24"/>
          <w:szCs w:val="24"/>
          <w:lang w:val="en-US"/>
        </w:rPr>
        <w:t>// ===== Camera Pins =====</w:t>
      </w:r>
    </w:p>
    <w:p w14:paraId="0EE951D0" w14:textId="77777777" w:rsidR="006138AA" w:rsidRDefault="005D08EE">
      <w:pPr>
        <w:spacing w:before="240" w:after="240"/>
        <w:rPr>
          <w:sz w:val="24"/>
          <w:szCs w:val="24"/>
          <w:lang w:val="en-US"/>
        </w:rPr>
      </w:pPr>
      <w:r>
        <w:rPr>
          <w:sz w:val="24"/>
          <w:szCs w:val="24"/>
          <w:lang w:val="en-US"/>
        </w:rPr>
        <w:t>#define PWDN_GPIO_NUM     32</w:t>
      </w:r>
    </w:p>
    <w:p w14:paraId="27F444FF" w14:textId="77777777" w:rsidR="006138AA" w:rsidRDefault="005D08EE">
      <w:pPr>
        <w:spacing w:before="240" w:after="240"/>
        <w:rPr>
          <w:sz w:val="24"/>
          <w:szCs w:val="24"/>
          <w:lang w:val="en-US"/>
        </w:rPr>
      </w:pPr>
      <w:r>
        <w:rPr>
          <w:sz w:val="24"/>
          <w:szCs w:val="24"/>
          <w:lang w:val="en-US"/>
        </w:rPr>
        <w:t>#define RESET_GPIO_NUM    -1</w:t>
      </w:r>
    </w:p>
    <w:p w14:paraId="6107B976" w14:textId="77777777" w:rsidR="006138AA" w:rsidRDefault="005D08EE">
      <w:pPr>
        <w:spacing w:before="240" w:after="240"/>
        <w:rPr>
          <w:sz w:val="24"/>
          <w:szCs w:val="24"/>
          <w:lang w:val="en-US"/>
        </w:rPr>
      </w:pPr>
      <w:r>
        <w:rPr>
          <w:sz w:val="24"/>
          <w:szCs w:val="24"/>
          <w:lang w:val="en-US"/>
        </w:rPr>
        <w:t>#define XCLK_GPIO_NUM      0</w:t>
      </w:r>
    </w:p>
    <w:p w14:paraId="0062C102" w14:textId="77777777" w:rsidR="006138AA" w:rsidRDefault="005D08EE">
      <w:pPr>
        <w:spacing w:before="240" w:after="240"/>
        <w:rPr>
          <w:sz w:val="24"/>
          <w:szCs w:val="24"/>
          <w:lang w:val="en-US"/>
        </w:rPr>
      </w:pPr>
      <w:r>
        <w:rPr>
          <w:sz w:val="24"/>
          <w:szCs w:val="24"/>
          <w:lang w:val="en-US"/>
        </w:rPr>
        <w:t>#define SIOD_GPIO_NUM     26</w:t>
      </w:r>
    </w:p>
    <w:p w14:paraId="679314BC" w14:textId="77777777" w:rsidR="006138AA" w:rsidRDefault="005D08EE">
      <w:pPr>
        <w:spacing w:before="240" w:after="240"/>
        <w:rPr>
          <w:sz w:val="24"/>
          <w:szCs w:val="24"/>
          <w:lang w:val="en-US"/>
        </w:rPr>
      </w:pPr>
      <w:r>
        <w:rPr>
          <w:sz w:val="24"/>
          <w:szCs w:val="24"/>
          <w:lang w:val="en-US"/>
        </w:rPr>
        <w:t>#define SIOC_GPIO_NUM     27</w:t>
      </w:r>
    </w:p>
    <w:p w14:paraId="108F542E" w14:textId="77777777" w:rsidR="006138AA" w:rsidRDefault="005D08EE">
      <w:pPr>
        <w:spacing w:before="240" w:after="240"/>
        <w:rPr>
          <w:sz w:val="24"/>
          <w:szCs w:val="24"/>
          <w:lang w:val="en-US"/>
        </w:rPr>
      </w:pPr>
      <w:r>
        <w:rPr>
          <w:sz w:val="24"/>
          <w:szCs w:val="24"/>
          <w:lang w:val="en-US"/>
        </w:rPr>
        <w:t>#define Y9_GPIO_NUM       35</w:t>
      </w:r>
    </w:p>
    <w:p w14:paraId="659D2F71" w14:textId="77777777" w:rsidR="006138AA" w:rsidRDefault="005D08EE">
      <w:pPr>
        <w:spacing w:before="240" w:after="240"/>
        <w:rPr>
          <w:sz w:val="24"/>
          <w:szCs w:val="24"/>
          <w:lang w:val="en-US"/>
        </w:rPr>
      </w:pPr>
      <w:r>
        <w:rPr>
          <w:sz w:val="24"/>
          <w:szCs w:val="24"/>
          <w:lang w:val="en-US"/>
        </w:rPr>
        <w:t>#define Y8_GPIO_NUM       34</w:t>
      </w:r>
    </w:p>
    <w:p w14:paraId="5A31EDDF" w14:textId="77777777" w:rsidR="006138AA" w:rsidRDefault="005D08EE">
      <w:pPr>
        <w:spacing w:before="240" w:after="240"/>
        <w:rPr>
          <w:sz w:val="24"/>
          <w:szCs w:val="24"/>
          <w:lang w:val="en-US"/>
        </w:rPr>
      </w:pPr>
      <w:r>
        <w:rPr>
          <w:sz w:val="24"/>
          <w:szCs w:val="24"/>
          <w:lang w:val="en-US"/>
        </w:rPr>
        <w:t>#define Y7_GPIO_NUM       39</w:t>
      </w:r>
    </w:p>
    <w:p w14:paraId="487F6C76" w14:textId="77777777" w:rsidR="006138AA" w:rsidRDefault="005D08EE">
      <w:pPr>
        <w:spacing w:before="240" w:after="240"/>
        <w:rPr>
          <w:sz w:val="24"/>
          <w:szCs w:val="24"/>
          <w:lang w:val="en-US"/>
        </w:rPr>
      </w:pPr>
      <w:r>
        <w:rPr>
          <w:sz w:val="24"/>
          <w:szCs w:val="24"/>
          <w:lang w:val="en-US"/>
        </w:rPr>
        <w:t>#define Y6_GPIO_NUM       36</w:t>
      </w:r>
    </w:p>
    <w:p w14:paraId="5B70CCA6" w14:textId="77777777" w:rsidR="006138AA" w:rsidRDefault="005D08EE">
      <w:pPr>
        <w:spacing w:before="240" w:after="240"/>
        <w:rPr>
          <w:sz w:val="24"/>
          <w:szCs w:val="24"/>
          <w:lang w:val="en-US"/>
        </w:rPr>
      </w:pPr>
      <w:r>
        <w:rPr>
          <w:sz w:val="24"/>
          <w:szCs w:val="24"/>
          <w:lang w:val="en-US"/>
        </w:rPr>
        <w:t>#define Y5_GPIO_NUM       21</w:t>
      </w:r>
    </w:p>
    <w:p w14:paraId="1167D7B8" w14:textId="77777777" w:rsidR="006138AA" w:rsidRDefault="005D08EE">
      <w:pPr>
        <w:spacing w:before="240" w:after="240"/>
        <w:rPr>
          <w:sz w:val="24"/>
          <w:szCs w:val="24"/>
          <w:lang w:val="en-US"/>
        </w:rPr>
      </w:pPr>
      <w:r>
        <w:rPr>
          <w:sz w:val="24"/>
          <w:szCs w:val="24"/>
          <w:lang w:val="en-US"/>
        </w:rPr>
        <w:t>#define Y4_GPIO_NUM       19</w:t>
      </w:r>
    </w:p>
    <w:p w14:paraId="57CB7865" w14:textId="77777777" w:rsidR="006138AA" w:rsidRDefault="005D08EE">
      <w:pPr>
        <w:spacing w:before="240" w:after="240"/>
        <w:rPr>
          <w:sz w:val="24"/>
          <w:szCs w:val="24"/>
          <w:lang w:val="en-US"/>
        </w:rPr>
      </w:pPr>
      <w:r>
        <w:rPr>
          <w:sz w:val="24"/>
          <w:szCs w:val="24"/>
          <w:lang w:val="en-US"/>
        </w:rPr>
        <w:t>#define Y3_GPIO_NUM       18</w:t>
      </w:r>
    </w:p>
    <w:p w14:paraId="33D6B0A1" w14:textId="77777777" w:rsidR="006138AA" w:rsidRDefault="005D08EE">
      <w:pPr>
        <w:spacing w:before="240" w:after="240"/>
        <w:rPr>
          <w:sz w:val="24"/>
          <w:szCs w:val="24"/>
          <w:lang w:val="en-US"/>
        </w:rPr>
      </w:pPr>
      <w:r>
        <w:rPr>
          <w:sz w:val="24"/>
          <w:szCs w:val="24"/>
          <w:lang w:val="en-US"/>
        </w:rPr>
        <w:t>#define Y2_GPIO_NUM        5</w:t>
      </w:r>
    </w:p>
    <w:p w14:paraId="4E42E695" w14:textId="77777777" w:rsidR="006138AA" w:rsidRDefault="005D08EE">
      <w:pPr>
        <w:spacing w:before="240" w:after="240"/>
        <w:rPr>
          <w:sz w:val="24"/>
          <w:szCs w:val="24"/>
          <w:lang w:val="en-US"/>
        </w:rPr>
      </w:pPr>
      <w:r>
        <w:rPr>
          <w:sz w:val="24"/>
          <w:szCs w:val="24"/>
          <w:lang w:val="en-US"/>
        </w:rPr>
        <w:t>#define VSYNC_GPIO_NUM    25</w:t>
      </w:r>
    </w:p>
    <w:p w14:paraId="7794B0A7" w14:textId="77777777" w:rsidR="006138AA" w:rsidRDefault="005D08EE">
      <w:pPr>
        <w:spacing w:before="240" w:after="240"/>
        <w:rPr>
          <w:sz w:val="24"/>
          <w:szCs w:val="24"/>
          <w:lang w:val="en-US"/>
        </w:rPr>
      </w:pPr>
      <w:r>
        <w:rPr>
          <w:sz w:val="24"/>
          <w:szCs w:val="24"/>
          <w:lang w:val="en-US"/>
        </w:rPr>
        <w:t>#define HREF_GPIO_NUM     23</w:t>
      </w:r>
    </w:p>
    <w:p w14:paraId="1E49DE4C" w14:textId="77777777" w:rsidR="006138AA" w:rsidRDefault="005D08EE">
      <w:pPr>
        <w:spacing w:before="240" w:after="240"/>
        <w:rPr>
          <w:sz w:val="24"/>
          <w:szCs w:val="24"/>
          <w:lang w:val="en-US"/>
        </w:rPr>
      </w:pPr>
      <w:r>
        <w:rPr>
          <w:sz w:val="24"/>
          <w:szCs w:val="24"/>
          <w:lang w:val="en-US"/>
        </w:rPr>
        <w:t>#define PCLK_GPIO_NUM     22</w:t>
      </w:r>
    </w:p>
    <w:p w14:paraId="12E1C52E" w14:textId="77777777" w:rsidR="006138AA" w:rsidRDefault="006138AA">
      <w:pPr>
        <w:spacing w:before="240" w:after="240"/>
        <w:rPr>
          <w:sz w:val="24"/>
          <w:szCs w:val="24"/>
          <w:lang w:val="en-US"/>
        </w:rPr>
      </w:pPr>
    </w:p>
    <w:p w14:paraId="7A5638B2" w14:textId="77777777" w:rsidR="006138AA" w:rsidRDefault="005D08EE">
      <w:pPr>
        <w:spacing w:before="240" w:after="240"/>
        <w:rPr>
          <w:sz w:val="24"/>
          <w:szCs w:val="24"/>
          <w:lang w:val="en-US"/>
        </w:rPr>
      </w:pPr>
      <w:r>
        <w:rPr>
          <w:sz w:val="24"/>
          <w:szCs w:val="24"/>
          <w:lang w:val="en-US"/>
        </w:rPr>
        <w:t>void setup() {</w:t>
      </w:r>
    </w:p>
    <w:p w14:paraId="58C9ED56" w14:textId="77777777" w:rsidR="006138AA" w:rsidRDefault="005D08EE">
      <w:pPr>
        <w:spacing w:before="240" w:after="240"/>
        <w:rPr>
          <w:sz w:val="24"/>
          <w:szCs w:val="24"/>
          <w:lang w:val="en-US"/>
        </w:rPr>
      </w:pPr>
      <w:r>
        <w:rPr>
          <w:sz w:val="24"/>
          <w:szCs w:val="24"/>
          <w:lang w:val="en-US"/>
        </w:rPr>
        <w:t xml:space="preserve">  Serial.begin(115200);</w:t>
      </w:r>
    </w:p>
    <w:p w14:paraId="55A2F301" w14:textId="77777777" w:rsidR="006138AA" w:rsidRDefault="006138AA">
      <w:pPr>
        <w:spacing w:before="240" w:after="240"/>
        <w:rPr>
          <w:sz w:val="24"/>
          <w:szCs w:val="24"/>
          <w:lang w:val="en-US"/>
        </w:rPr>
      </w:pPr>
    </w:p>
    <w:p w14:paraId="67514361" w14:textId="77777777" w:rsidR="006138AA" w:rsidRDefault="005D08EE">
      <w:pPr>
        <w:spacing w:before="240" w:after="240"/>
        <w:rPr>
          <w:sz w:val="24"/>
          <w:szCs w:val="24"/>
          <w:lang w:val="en-US"/>
        </w:rPr>
      </w:pPr>
      <w:r>
        <w:rPr>
          <w:sz w:val="24"/>
          <w:szCs w:val="24"/>
          <w:lang w:val="en-US"/>
        </w:rPr>
        <w:t xml:space="preserve">  // --- LCD Setup ---</w:t>
      </w:r>
    </w:p>
    <w:p w14:paraId="3392CE29" w14:textId="77777777" w:rsidR="006138AA" w:rsidRDefault="005D08EE">
      <w:pPr>
        <w:spacing w:before="240" w:after="240"/>
        <w:rPr>
          <w:sz w:val="24"/>
          <w:szCs w:val="24"/>
          <w:lang w:val="en-US"/>
        </w:rPr>
      </w:pPr>
      <w:r>
        <w:rPr>
          <w:sz w:val="24"/>
          <w:szCs w:val="24"/>
          <w:lang w:val="en-US"/>
        </w:rPr>
        <w:t xml:space="preserve">  Wire.begin(14, 15);</w:t>
      </w:r>
    </w:p>
    <w:p w14:paraId="21FBC048" w14:textId="77777777" w:rsidR="006138AA" w:rsidRDefault="005D08EE">
      <w:pPr>
        <w:spacing w:before="240" w:after="240"/>
        <w:rPr>
          <w:sz w:val="24"/>
          <w:szCs w:val="24"/>
          <w:lang w:val="en-US"/>
        </w:rPr>
      </w:pPr>
      <w:r>
        <w:rPr>
          <w:sz w:val="24"/>
          <w:szCs w:val="24"/>
          <w:lang w:val="en-US"/>
        </w:rPr>
        <w:t xml:space="preserve">  lcd.init();</w:t>
      </w:r>
    </w:p>
    <w:p w14:paraId="520C4546" w14:textId="77777777" w:rsidR="006138AA" w:rsidRDefault="005D08EE">
      <w:pPr>
        <w:spacing w:before="240" w:after="240"/>
        <w:rPr>
          <w:sz w:val="24"/>
          <w:szCs w:val="24"/>
          <w:lang w:val="en-US"/>
        </w:rPr>
      </w:pPr>
      <w:r>
        <w:rPr>
          <w:sz w:val="24"/>
          <w:szCs w:val="24"/>
          <w:lang w:val="en-US"/>
        </w:rPr>
        <w:lastRenderedPageBreak/>
        <w:t xml:space="preserve">  lcd.backlight();</w:t>
      </w:r>
    </w:p>
    <w:p w14:paraId="3BCA7455" w14:textId="77777777" w:rsidR="006138AA" w:rsidRDefault="005D08EE">
      <w:pPr>
        <w:spacing w:before="240" w:after="240"/>
        <w:rPr>
          <w:sz w:val="24"/>
          <w:szCs w:val="24"/>
          <w:lang w:val="en-US"/>
        </w:rPr>
      </w:pPr>
      <w:r>
        <w:rPr>
          <w:sz w:val="24"/>
          <w:szCs w:val="24"/>
          <w:lang w:val="en-US"/>
        </w:rPr>
        <w:t xml:space="preserve">  lcd.clear();</w:t>
      </w:r>
    </w:p>
    <w:p w14:paraId="60DDBBEA" w14:textId="77777777" w:rsidR="006138AA" w:rsidRDefault="005D08EE">
      <w:pPr>
        <w:spacing w:before="240" w:after="240"/>
        <w:rPr>
          <w:sz w:val="24"/>
          <w:szCs w:val="24"/>
          <w:lang w:val="en-US"/>
        </w:rPr>
      </w:pPr>
      <w:r>
        <w:rPr>
          <w:sz w:val="24"/>
          <w:szCs w:val="24"/>
          <w:lang w:val="en-US"/>
        </w:rPr>
        <w:t xml:space="preserve">  lcd.print("Smart Cart");</w:t>
      </w:r>
    </w:p>
    <w:p w14:paraId="357EF473" w14:textId="77777777" w:rsidR="006138AA" w:rsidRDefault="005D08EE">
      <w:pPr>
        <w:spacing w:before="240" w:after="240"/>
        <w:rPr>
          <w:sz w:val="24"/>
          <w:szCs w:val="24"/>
          <w:lang w:val="en-US"/>
        </w:rPr>
      </w:pPr>
      <w:r>
        <w:rPr>
          <w:sz w:val="24"/>
          <w:szCs w:val="24"/>
          <w:lang w:val="en-US"/>
        </w:rPr>
        <w:t xml:space="preserve">  lcd.setCursor(0, 1);</w:t>
      </w:r>
    </w:p>
    <w:p w14:paraId="62749D97" w14:textId="77777777" w:rsidR="006138AA" w:rsidRDefault="005D08EE">
      <w:pPr>
        <w:spacing w:before="240" w:after="240"/>
        <w:rPr>
          <w:sz w:val="24"/>
          <w:szCs w:val="24"/>
          <w:lang w:val="en-US"/>
        </w:rPr>
      </w:pPr>
      <w:r>
        <w:rPr>
          <w:sz w:val="24"/>
          <w:szCs w:val="24"/>
          <w:lang w:val="en-US"/>
        </w:rPr>
        <w:t xml:space="preserve">  lcd.print("Starting...");</w:t>
      </w:r>
    </w:p>
    <w:p w14:paraId="2ECEA471" w14:textId="77777777" w:rsidR="006138AA" w:rsidRDefault="006138AA">
      <w:pPr>
        <w:spacing w:before="240" w:after="240"/>
        <w:rPr>
          <w:sz w:val="24"/>
          <w:szCs w:val="24"/>
          <w:lang w:val="en-US"/>
        </w:rPr>
      </w:pPr>
    </w:p>
    <w:p w14:paraId="48873CD2" w14:textId="77777777" w:rsidR="006138AA" w:rsidRDefault="005D08EE">
      <w:pPr>
        <w:spacing w:before="240" w:after="240"/>
        <w:rPr>
          <w:sz w:val="24"/>
          <w:szCs w:val="24"/>
          <w:lang w:val="en-US"/>
        </w:rPr>
      </w:pPr>
      <w:r>
        <w:rPr>
          <w:sz w:val="24"/>
          <w:szCs w:val="24"/>
          <w:lang w:val="en-US"/>
        </w:rPr>
        <w:t xml:space="preserve">  // --- Buttons ---</w:t>
      </w:r>
    </w:p>
    <w:p w14:paraId="07351FDB" w14:textId="77777777" w:rsidR="006138AA" w:rsidRDefault="005D08EE">
      <w:pPr>
        <w:spacing w:before="240" w:after="240"/>
        <w:rPr>
          <w:sz w:val="24"/>
          <w:szCs w:val="24"/>
          <w:lang w:val="en-US"/>
        </w:rPr>
      </w:pPr>
      <w:r>
        <w:rPr>
          <w:sz w:val="24"/>
          <w:szCs w:val="24"/>
          <w:lang w:val="en-US"/>
        </w:rPr>
        <w:t xml:space="preserve">  pinMode(SCAN_BUTTON, INPUT_PULLUP);</w:t>
      </w:r>
    </w:p>
    <w:p w14:paraId="1C13C6B0" w14:textId="77777777" w:rsidR="006138AA" w:rsidRDefault="005D08EE">
      <w:pPr>
        <w:spacing w:before="240" w:after="240"/>
        <w:rPr>
          <w:sz w:val="24"/>
          <w:szCs w:val="24"/>
          <w:lang w:val="en-US"/>
        </w:rPr>
      </w:pPr>
      <w:r>
        <w:rPr>
          <w:sz w:val="24"/>
          <w:szCs w:val="24"/>
          <w:lang w:val="en-US"/>
        </w:rPr>
        <w:t xml:space="preserve">  pinMode(CHECKOUT_BUTTON, INPUT_PULLUP);</w:t>
      </w:r>
    </w:p>
    <w:p w14:paraId="3DBA1545" w14:textId="77777777" w:rsidR="006138AA" w:rsidRDefault="006138AA">
      <w:pPr>
        <w:spacing w:before="240" w:after="240"/>
        <w:rPr>
          <w:sz w:val="24"/>
          <w:szCs w:val="24"/>
          <w:lang w:val="en-US"/>
        </w:rPr>
      </w:pPr>
    </w:p>
    <w:p w14:paraId="26CECEE9" w14:textId="77777777" w:rsidR="006138AA" w:rsidRDefault="005D08EE">
      <w:pPr>
        <w:spacing w:before="240" w:after="240"/>
        <w:rPr>
          <w:sz w:val="24"/>
          <w:szCs w:val="24"/>
          <w:lang w:val="en-US"/>
        </w:rPr>
      </w:pPr>
      <w:r>
        <w:rPr>
          <w:sz w:val="24"/>
          <w:szCs w:val="24"/>
          <w:lang w:val="en-US"/>
        </w:rPr>
        <w:t xml:space="preserve">  // --- WiFi ---</w:t>
      </w:r>
    </w:p>
    <w:p w14:paraId="66E48820" w14:textId="77777777" w:rsidR="006138AA" w:rsidRDefault="005D08EE">
      <w:pPr>
        <w:spacing w:before="240" w:after="240"/>
        <w:rPr>
          <w:sz w:val="24"/>
          <w:szCs w:val="24"/>
          <w:lang w:val="en-US"/>
        </w:rPr>
      </w:pPr>
      <w:r>
        <w:rPr>
          <w:sz w:val="24"/>
          <w:szCs w:val="24"/>
          <w:lang w:val="en-US"/>
        </w:rPr>
        <w:t xml:space="preserve">  WiFi.begin(ssid, password);</w:t>
      </w:r>
    </w:p>
    <w:p w14:paraId="68471867" w14:textId="77777777" w:rsidR="006138AA" w:rsidRDefault="005D08EE">
      <w:pPr>
        <w:spacing w:before="240" w:after="240"/>
        <w:rPr>
          <w:sz w:val="24"/>
          <w:szCs w:val="24"/>
          <w:lang w:val="en-US"/>
        </w:rPr>
      </w:pPr>
      <w:r>
        <w:rPr>
          <w:sz w:val="24"/>
          <w:szCs w:val="24"/>
          <w:lang w:val="en-US"/>
        </w:rPr>
        <w:t xml:space="preserve">  lcd.clear();</w:t>
      </w:r>
    </w:p>
    <w:p w14:paraId="0A800D06" w14:textId="77777777" w:rsidR="006138AA" w:rsidRDefault="005D08EE">
      <w:pPr>
        <w:spacing w:before="240" w:after="240"/>
        <w:rPr>
          <w:sz w:val="24"/>
          <w:szCs w:val="24"/>
          <w:lang w:val="en-US"/>
        </w:rPr>
      </w:pPr>
      <w:r>
        <w:rPr>
          <w:sz w:val="24"/>
          <w:szCs w:val="24"/>
          <w:lang w:val="en-US"/>
        </w:rPr>
        <w:t xml:space="preserve">  lcd.print("Connecting WiFi");</w:t>
      </w:r>
    </w:p>
    <w:p w14:paraId="6D805E57" w14:textId="77777777" w:rsidR="006138AA" w:rsidRDefault="005D08EE">
      <w:pPr>
        <w:spacing w:before="240" w:after="240"/>
        <w:rPr>
          <w:sz w:val="24"/>
          <w:szCs w:val="24"/>
          <w:lang w:val="en-US"/>
        </w:rPr>
      </w:pPr>
      <w:r>
        <w:rPr>
          <w:sz w:val="24"/>
          <w:szCs w:val="24"/>
          <w:lang w:val="en-US"/>
        </w:rPr>
        <w:t xml:space="preserve">  Serial.print("Connecting to WiFi");</w:t>
      </w:r>
    </w:p>
    <w:p w14:paraId="70B03487" w14:textId="77777777" w:rsidR="006138AA" w:rsidRDefault="005D08EE">
      <w:pPr>
        <w:spacing w:before="240" w:after="240"/>
        <w:rPr>
          <w:sz w:val="24"/>
          <w:szCs w:val="24"/>
          <w:lang w:val="en-US"/>
        </w:rPr>
      </w:pPr>
      <w:r>
        <w:rPr>
          <w:sz w:val="24"/>
          <w:szCs w:val="24"/>
          <w:lang w:val="en-US"/>
        </w:rPr>
        <w:t xml:space="preserve">  while (WiFi.status() != WL_CONNECTED) {</w:t>
      </w:r>
    </w:p>
    <w:p w14:paraId="32DC01E0" w14:textId="77777777" w:rsidR="006138AA" w:rsidRDefault="005D08EE">
      <w:pPr>
        <w:spacing w:before="240" w:after="240"/>
        <w:rPr>
          <w:sz w:val="24"/>
          <w:szCs w:val="24"/>
          <w:lang w:val="en-US"/>
        </w:rPr>
      </w:pPr>
      <w:r>
        <w:rPr>
          <w:sz w:val="24"/>
          <w:szCs w:val="24"/>
          <w:lang w:val="en-US"/>
        </w:rPr>
        <w:t xml:space="preserve">    delay(200);</w:t>
      </w:r>
    </w:p>
    <w:p w14:paraId="3D40B854" w14:textId="77777777" w:rsidR="006138AA" w:rsidRDefault="005D08EE">
      <w:pPr>
        <w:spacing w:before="240" w:after="240"/>
        <w:rPr>
          <w:sz w:val="24"/>
          <w:szCs w:val="24"/>
          <w:lang w:val="en-US"/>
        </w:rPr>
      </w:pPr>
      <w:r>
        <w:rPr>
          <w:sz w:val="24"/>
          <w:szCs w:val="24"/>
          <w:lang w:val="en-US"/>
        </w:rPr>
        <w:t xml:space="preserve">    Serial.print(".");</w:t>
      </w:r>
    </w:p>
    <w:p w14:paraId="76EC5311" w14:textId="77777777" w:rsidR="006138AA" w:rsidRDefault="005D08EE">
      <w:pPr>
        <w:spacing w:before="240" w:after="240"/>
        <w:rPr>
          <w:sz w:val="24"/>
          <w:szCs w:val="24"/>
          <w:lang w:val="en-US"/>
        </w:rPr>
      </w:pPr>
      <w:r>
        <w:rPr>
          <w:sz w:val="24"/>
          <w:szCs w:val="24"/>
          <w:lang w:val="en-US"/>
        </w:rPr>
        <w:t xml:space="preserve">  }</w:t>
      </w:r>
    </w:p>
    <w:p w14:paraId="633BAA3C" w14:textId="77777777" w:rsidR="006138AA" w:rsidRDefault="005D08EE">
      <w:pPr>
        <w:spacing w:before="240" w:after="240"/>
        <w:rPr>
          <w:sz w:val="24"/>
          <w:szCs w:val="24"/>
          <w:lang w:val="en-US"/>
        </w:rPr>
      </w:pPr>
      <w:r>
        <w:rPr>
          <w:sz w:val="24"/>
          <w:szCs w:val="24"/>
          <w:lang w:val="en-US"/>
        </w:rPr>
        <w:t xml:space="preserve">  lcd.clear();</w:t>
      </w:r>
    </w:p>
    <w:p w14:paraId="02FEB1C4" w14:textId="77777777" w:rsidR="006138AA" w:rsidRDefault="005D08EE">
      <w:pPr>
        <w:spacing w:before="240" w:after="240"/>
        <w:rPr>
          <w:sz w:val="24"/>
          <w:szCs w:val="24"/>
          <w:lang w:val="en-US"/>
        </w:rPr>
      </w:pPr>
      <w:r>
        <w:rPr>
          <w:sz w:val="24"/>
          <w:szCs w:val="24"/>
          <w:lang w:val="en-US"/>
        </w:rPr>
        <w:t xml:space="preserve">  lcd.print("WiFi Connected!");</w:t>
      </w:r>
    </w:p>
    <w:p w14:paraId="7FF66A3D" w14:textId="77777777" w:rsidR="006138AA" w:rsidRDefault="005D08EE">
      <w:pPr>
        <w:spacing w:before="240" w:after="240"/>
        <w:rPr>
          <w:sz w:val="24"/>
          <w:szCs w:val="24"/>
          <w:lang w:val="en-US"/>
        </w:rPr>
      </w:pPr>
      <w:r>
        <w:rPr>
          <w:sz w:val="24"/>
          <w:szCs w:val="24"/>
          <w:lang w:val="en-US"/>
        </w:rPr>
        <w:t xml:space="preserve">  Serial.println("\nWiFi connected!");</w:t>
      </w:r>
    </w:p>
    <w:p w14:paraId="2B56B5A7" w14:textId="77777777" w:rsidR="006138AA" w:rsidRDefault="005D08EE">
      <w:pPr>
        <w:spacing w:before="240" w:after="240"/>
        <w:rPr>
          <w:sz w:val="24"/>
          <w:szCs w:val="24"/>
          <w:lang w:val="en-US"/>
        </w:rPr>
      </w:pPr>
      <w:r>
        <w:rPr>
          <w:sz w:val="24"/>
          <w:szCs w:val="24"/>
          <w:lang w:val="en-US"/>
        </w:rPr>
        <w:t xml:space="preserve">  delay(1000);</w:t>
      </w:r>
    </w:p>
    <w:p w14:paraId="38838C14" w14:textId="77777777" w:rsidR="006138AA" w:rsidRDefault="006138AA">
      <w:pPr>
        <w:spacing w:before="240" w:after="240"/>
        <w:rPr>
          <w:sz w:val="24"/>
          <w:szCs w:val="24"/>
          <w:lang w:val="en-US"/>
        </w:rPr>
      </w:pPr>
    </w:p>
    <w:p w14:paraId="29A1AEE3" w14:textId="77777777" w:rsidR="006138AA" w:rsidRDefault="005D08EE">
      <w:pPr>
        <w:spacing w:before="240" w:after="240"/>
        <w:rPr>
          <w:sz w:val="24"/>
          <w:szCs w:val="24"/>
          <w:lang w:val="en-US"/>
        </w:rPr>
      </w:pPr>
      <w:r>
        <w:rPr>
          <w:sz w:val="24"/>
          <w:szCs w:val="24"/>
          <w:lang w:val="en-US"/>
        </w:rPr>
        <w:t xml:space="preserve">  // --- Camera Config ---</w:t>
      </w:r>
    </w:p>
    <w:p w14:paraId="3ABF0937" w14:textId="77777777" w:rsidR="006138AA" w:rsidRDefault="005D08EE">
      <w:pPr>
        <w:spacing w:before="240" w:after="240"/>
        <w:rPr>
          <w:sz w:val="24"/>
          <w:szCs w:val="24"/>
          <w:lang w:val="en-US"/>
        </w:rPr>
      </w:pPr>
      <w:r>
        <w:rPr>
          <w:sz w:val="24"/>
          <w:szCs w:val="24"/>
          <w:lang w:val="en-US"/>
        </w:rPr>
        <w:t xml:space="preserve">  camera_config_t config;</w:t>
      </w:r>
    </w:p>
    <w:p w14:paraId="4DD15926" w14:textId="77777777" w:rsidR="006138AA" w:rsidRDefault="005D08EE">
      <w:pPr>
        <w:spacing w:before="240" w:after="240"/>
        <w:rPr>
          <w:sz w:val="24"/>
          <w:szCs w:val="24"/>
          <w:lang w:val="en-US"/>
        </w:rPr>
      </w:pPr>
      <w:r>
        <w:rPr>
          <w:sz w:val="24"/>
          <w:szCs w:val="24"/>
          <w:lang w:val="en-US"/>
        </w:rPr>
        <w:t xml:space="preserve">  config.ledc_channel = LEDC_CHANNEL_0;</w:t>
      </w:r>
    </w:p>
    <w:p w14:paraId="7355DC4C" w14:textId="77777777" w:rsidR="006138AA" w:rsidRDefault="005D08EE">
      <w:pPr>
        <w:spacing w:before="240" w:after="240"/>
        <w:rPr>
          <w:sz w:val="24"/>
          <w:szCs w:val="24"/>
          <w:lang w:val="en-US"/>
        </w:rPr>
      </w:pPr>
      <w:r>
        <w:rPr>
          <w:sz w:val="24"/>
          <w:szCs w:val="24"/>
          <w:lang w:val="en-US"/>
        </w:rPr>
        <w:t xml:space="preserve">  config.ledc_timer = LEDC_TIMER_0;</w:t>
      </w:r>
    </w:p>
    <w:p w14:paraId="3FF1331D" w14:textId="77777777" w:rsidR="006138AA" w:rsidRDefault="005D08EE">
      <w:pPr>
        <w:spacing w:before="240" w:after="240"/>
        <w:rPr>
          <w:sz w:val="24"/>
          <w:szCs w:val="24"/>
          <w:lang w:val="en-US"/>
        </w:rPr>
      </w:pPr>
      <w:r>
        <w:rPr>
          <w:sz w:val="24"/>
          <w:szCs w:val="24"/>
          <w:lang w:val="en-US"/>
        </w:rPr>
        <w:t xml:space="preserve">  config.pin_d0 = Y2_GPIO_NUM;</w:t>
      </w:r>
    </w:p>
    <w:p w14:paraId="2342C1C5" w14:textId="77777777" w:rsidR="006138AA" w:rsidRDefault="005D08EE">
      <w:pPr>
        <w:spacing w:before="240" w:after="240"/>
        <w:rPr>
          <w:sz w:val="24"/>
          <w:szCs w:val="24"/>
          <w:lang w:val="en-US"/>
        </w:rPr>
      </w:pPr>
      <w:r>
        <w:rPr>
          <w:sz w:val="24"/>
          <w:szCs w:val="24"/>
          <w:lang w:val="en-US"/>
        </w:rPr>
        <w:lastRenderedPageBreak/>
        <w:t xml:space="preserve">  config.pin_d1 = Y3_GPIO_NUM;</w:t>
      </w:r>
    </w:p>
    <w:p w14:paraId="53105B10" w14:textId="77777777" w:rsidR="006138AA" w:rsidRDefault="005D08EE">
      <w:pPr>
        <w:spacing w:before="240" w:after="240"/>
        <w:rPr>
          <w:sz w:val="24"/>
          <w:szCs w:val="24"/>
          <w:lang w:val="en-US"/>
        </w:rPr>
      </w:pPr>
      <w:r>
        <w:rPr>
          <w:sz w:val="24"/>
          <w:szCs w:val="24"/>
          <w:lang w:val="en-US"/>
        </w:rPr>
        <w:t xml:space="preserve">  config.pin_d2 = Y4_GPIO_NUM;</w:t>
      </w:r>
    </w:p>
    <w:p w14:paraId="35824D01" w14:textId="77777777" w:rsidR="006138AA" w:rsidRDefault="005D08EE">
      <w:pPr>
        <w:spacing w:before="240" w:after="240"/>
        <w:rPr>
          <w:sz w:val="24"/>
          <w:szCs w:val="24"/>
          <w:lang w:val="en-US"/>
        </w:rPr>
      </w:pPr>
      <w:r>
        <w:rPr>
          <w:sz w:val="24"/>
          <w:szCs w:val="24"/>
          <w:lang w:val="en-US"/>
        </w:rPr>
        <w:t xml:space="preserve">  config.pin_d3 = Y5_GPIO_NUM;</w:t>
      </w:r>
    </w:p>
    <w:p w14:paraId="62D0F12F" w14:textId="77777777" w:rsidR="006138AA" w:rsidRDefault="005D08EE">
      <w:pPr>
        <w:spacing w:before="240" w:after="240"/>
        <w:rPr>
          <w:sz w:val="24"/>
          <w:szCs w:val="24"/>
          <w:lang w:val="en-US"/>
        </w:rPr>
      </w:pPr>
      <w:r>
        <w:rPr>
          <w:sz w:val="24"/>
          <w:szCs w:val="24"/>
          <w:lang w:val="en-US"/>
        </w:rPr>
        <w:t xml:space="preserve">  config.pin_d4 = Y6_GPIO_NUM;</w:t>
      </w:r>
    </w:p>
    <w:p w14:paraId="04C17F67" w14:textId="77777777" w:rsidR="006138AA" w:rsidRDefault="005D08EE">
      <w:pPr>
        <w:spacing w:before="240" w:after="240"/>
        <w:rPr>
          <w:sz w:val="24"/>
          <w:szCs w:val="24"/>
          <w:lang w:val="en-US"/>
        </w:rPr>
      </w:pPr>
      <w:r>
        <w:rPr>
          <w:sz w:val="24"/>
          <w:szCs w:val="24"/>
          <w:lang w:val="en-US"/>
        </w:rPr>
        <w:t xml:space="preserve">  config.pin_d5 = Y7_GPIO_NUM;</w:t>
      </w:r>
    </w:p>
    <w:p w14:paraId="0E415868" w14:textId="77777777" w:rsidR="006138AA" w:rsidRDefault="005D08EE">
      <w:pPr>
        <w:spacing w:before="240" w:after="240"/>
        <w:rPr>
          <w:sz w:val="24"/>
          <w:szCs w:val="24"/>
          <w:lang w:val="en-US"/>
        </w:rPr>
      </w:pPr>
      <w:r>
        <w:rPr>
          <w:sz w:val="24"/>
          <w:szCs w:val="24"/>
          <w:lang w:val="en-US"/>
        </w:rPr>
        <w:t xml:space="preserve">  config.pin_d6 = Y8_GPIO_NUM;</w:t>
      </w:r>
    </w:p>
    <w:p w14:paraId="7BE933EB" w14:textId="77777777" w:rsidR="006138AA" w:rsidRDefault="005D08EE">
      <w:pPr>
        <w:spacing w:before="240" w:after="240"/>
        <w:rPr>
          <w:sz w:val="24"/>
          <w:szCs w:val="24"/>
          <w:lang w:val="en-US"/>
        </w:rPr>
      </w:pPr>
      <w:r>
        <w:rPr>
          <w:sz w:val="24"/>
          <w:szCs w:val="24"/>
          <w:lang w:val="en-US"/>
        </w:rPr>
        <w:t xml:space="preserve">  config.pin_d7 = Y9_GPIO_NUM;</w:t>
      </w:r>
    </w:p>
    <w:p w14:paraId="3C79A9AB" w14:textId="77777777" w:rsidR="006138AA" w:rsidRDefault="005D08EE">
      <w:pPr>
        <w:spacing w:before="240" w:after="240"/>
        <w:rPr>
          <w:sz w:val="24"/>
          <w:szCs w:val="24"/>
          <w:lang w:val="en-US"/>
        </w:rPr>
      </w:pPr>
      <w:r>
        <w:rPr>
          <w:sz w:val="24"/>
          <w:szCs w:val="24"/>
          <w:lang w:val="en-US"/>
        </w:rPr>
        <w:t xml:space="preserve">  config.pin_xclk = XCLK_GPIO_NUM;</w:t>
      </w:r>
    </w:p>
    <w:p w14:paraId="226EE329" w14:textId="77777777" w:rsidR="006138AA" w:rsidRDefault="005D08EE">
      <w:pPr>
        <w:spacing w:before="240" w:after="240"/>
        <w:rPr>
          <w:sz w:val="24"/>
          <w:szCs w:val="24"/>
          <w:lang w:val="en-US"/>
        </w:rPr>
      </w:pPr>
      <w:r>
        <w:rPr>
          <w:sz w:val="24"/>
          <w:szCs w:val="24"/>
          <w:lang w:val="en-US"/>
        </w:rPr>
        <w:t xml:space="preserve">  config.pin_pclk = PCLK_GPIO_NUM;</w:t>
      </w:r>
    </w:p>
    <w:p w14:paraId="130D4DCD" w14:textId="77777777" w:rsidR="006138AA" w:rsidRDefault="005D08EE">
      <w:pPr>
        <w:spacing w:before="240" w:after="240"/>
        <w:rPr>
          <w:sz w:val="24"/>
          <w:szCs w:val="24"/>
          <w:lang w:val="en-US"/>
        </w:rPr>
      </w:pPr>
      <w:r>
        <w:rPr>
          <w:sz w:val="24"/>
          <w:szCs w:val="24"/>
          <w:lang w:val="en-US"/>
        </w:rPr>
        <w:t xml:space="preserve">  config.pin_vsync = VSYNC_GPIO_NUM;</w:t>
      </w:r>
    </w:p>
    <w:p w14:paraId="006E63E7" w14:textId="77777777" w:rsidR="006138AA" w:rsidRDefault="005D08EE">
      <w:pPr>
        <w:spacing w:before="240" w:after="240"/>
        <w:rPr>
          <w:sz w:val="24"/>
          <w:szCs w:val="24"/>
          <w:lang w:val="en-US"/>
        </w:rPr>
      </w:pPr>
      <w:r>
        <w:rPr>
          <w:sz w:val="24"/>
          <w:szCs w:val="24"/>
          <w:lang w:val="en-US"/>
        </w:rPr>
        <w:t xml:space="preserve">  config.pin_href = HREF_GPIO_NUM;</w:t>
      </w:r>
    </w:p>
    <w:p w14:paraId="25FB51C3" w14:textId="77777777" w:rsidR="006138AA" w:rsidRDefault="005D08EE">
      <w:pPr>
        <w:spacing w:before="240" w:after="240"/>
        <w:rPr>
          <w:sz w:val="24"/>
          <w:szCs w:val="24"/>
          <w:lang w:val="en-US"/>
        </w:rPr>
      </w:pPr>
      <w:r>
        <w:rPr>
          <w:sz w:val="24"/>
          <w:szCs w:val="24"/>
          <w:lang w:val="en-US"/>
        </w:rPr>
        <w:t xml:space="preserve">  config.pin_sscb_sda = SIOD_GPIO_NUM;</w:t>
      </w:r>
    </w:p>
    <w:p w14:paraId="357C6C33" w14:textId="77777777" w:rsidR="006138AA" w:rsidRDefault="005D08EE">
      <w:pPr>
        <w:spacing w:before="240" w:after="240"/>
        <w:rPr>
          <w:sz w:val="24"/>
          <w:szCs w:val="24"/>
          <w:lang w:val="en-US"/>
        </w:rPr>
      </w:pPr>
      <w:r>
        <w:rPr>
          <w:sz w:val="24"/>
          <w:szCs w:val="24"/>
          <w:lang w:val="en-US"/>
        </w:rPr>
        <w:t xml:space="preserve">  config.pin_sscb_scl = SIOC_GPIO_NUM;</w:t>
      </w:r>
    </w:p>
    <w:p w14:paraId="014FB503" w14:textId="77777777" w:rsidR="006138AA" w:rsidRDefault="005D08EE">
      <w:pPr>
        <w:spacing w:before="240" w:after="240"/>
        <w:rPr>
          <w:sz w:val="24"/>
          <w:szCs w:val="24"/>
          <w:lang w:val="en-US"/>
        </w:rPr>
      </w:pPr>
      <w:r>
        <w:rPr>
          <w:sz w:val="24"/>
          <w:szCs w:val="24"/>
          <w:lang w:val="en-US"/>
        </w:rPr>
        <w:t xml:space="preserve">  config.pin_pwdn = PWDN_GPIO_NUM;</w:t>
      </w:r>
    </w:p>
    <w:p w14:paraId="69DFF307" w14:textId="77777777" w:rsidR="006138AA" w:rsidRDefault="005D08EE">
      <w:pPr>
        <w:spacing w:before="240" w:after="240"/>
        <w:rPr>
          <w:sz w:val="24"/>
          <w:szCs w:val="24"/>
          <w:lang w:val="en-US"/>
        </w:rPr>
      </w:pPr>
      <w:r>
        <w:rPr>
          <w:sz w:val="24"/>
          <w:szCs w:val="24"/>
          <w:lang w:val="en-US"/>
        </w:rPr>
        <w:t xml:space="preserve">  config.pin_reset = RESET_GPIO_NUM;</w:t>
      </w:r>
    </w:p>
    <w:p w14:paraId="4F7B4390" w14:textId="77777777" w:rsidR="006138AA" w:rsidRDefault="005D08EE">
      <w:pPr>
        <w:spacing w:before="240" w:after="240"/>
        <w:rPr>
          <w:sz w:val="24"/>
          <w:szCs w:val="24"/>
          <w:lang w:val="en-US"/>
        </w:rPr>
      </w:pPr>
      <w:r>
        <w:rPr>
          <w:sz w:val="24"/>
          <w:szCs w:val="24"/>
          <w:lang w:val="en-US"/>
        </w:rPr>
        <w:t xml:space="preserve">  config.xclk_freq_hz = 20000000;</w:t>
      </w:r>
    </w:p>
    <w:p w14:paraId="46DBBF75" w14:textId="77777777" w:rsidR="006138AA" w:rsidRDefault="005D08EE">
      <w:pPr>
        <w:spacing w:before="240" w:after="240"/>
        <w:rPr>
          <w:sz w:val="24"/>
          <w:szCs w:val="24"/>
          <w:lang w:val="en-US"/>
        </w:rPr>
      </w:pPr>
      <w:r>
        <w:rPr>
          <w:sz w:val="24"/>
          <w:szCs w:val="24"/>
          <w:lang w:val="en-US"/>
        </w:rPr>
        <w:t xml:space="preserve">  config.pixel_format = PIXFORMAT_JPEG;</w:t>
      </w:r>
    </w:p>
    <w:p w14:paraId="774CC4AA" w14:textId="77777777" w:rsidR="006138AA" w:rsidRDefault="005D08EE">
      <w:pPr>
        <w:spacing w:before="240" w:after="240"/>
        <w:rPr>
          <w:sz w:val="24"/>
          <w:szCs w:val="24"/>
          <w:lang w:val="en-US"/>
        </w:rPr>
      </w:pPr>
      <w:r>
        <w:rPr>
          <w:sz w:val="24"/>
          <w:szCs w:val="24"/>
          <w:lang w:val="en-US"/>
        </w:rPr>
        <w:t xml:space="preserve">  config.frame_size = FRAMESIZE_QVGA;</w:t>
      </w:r>
    </w:p>
    <w:p w14:paraId="5721B3CE" w14:textId="77777777" w:rsidR="006138AA" w:rsidRDefault="005D08EE">
      <w:pPr>
        <w:spacing w:before="240" w:after="240"/>
        <w:rPr>
          <w:sz w:val="24"/>
          <w:szCs w:val="24"/>
          <w:lang w:val="en-US"/>
        </w:rPr>
      </w:pPr>
      <w:r>
        <w:rPr>
          <w:sz w:val="24"/>
          <w:szCs w:val="24"/>
          <w:lang w:val="en-US"/>
        </w:rPr>
        <w:t xml:space="preserve">  config.jpeg_quality = 12;</w:t>
      </w:r>
    </w:p>
    <w:p w14:paraId="42FBBE07" w14:textId="77777777" w:rsidR="006138AA" w:rsidRDefault="005D08EE">
      <w:pPr>
        <w:spacing w:before="240" w:after="240"/>
        <w:rPr>
          <w:sz w:val="24"/>
          <w:szCs w:val="24"/>
          <w:lang w:val="en-US"/>
        </w:rPr>
      </w:pPr>
      <w:r>
        <w:rPr>
          <w:sz w:val="24"/>
          <w:szCs w:val="24"/>
          <w:lang w:val="en-US"/>
        </w:rPr>
        <w:t xml:space="preserve">  config.fb_count = 1;</w:t>
      </w:r>
    </w:p>
    <w:p w14:paraId="4EB5E45D" w14:textId="77777777" w:rsidR="006138AA" w:rsidRDefault="006138AA">
      <w:pPr>
        <w:spacing w:before="240" w:after="240"/>
        <w:rPr>
          <w:sz w:val="24"/>
          <w:szCs w:val="24"/>
          <w:lang w:val="en-US"/>
        </w:rPr>
      </w:pPr>
    </w:p>
    <w:p w14:paraId="3306AB1D" w14:textId="77777777" w:rsidR="006138AA" w:rsidRDefault="005D08EE">
      <w:pPr>
        <w:spacing w:before="240" w:after="240"/>
        <w:rPr>
          <w:sz w:val="24"/>
          <w:szCs w:val="24"/>
          <w:lang w:val="en-US"/>
        </w:rPr>
      </w:pPr>
      <w:r>
        <w:rPr>
          <w:sz w:val="24"/>
          <w:szCs w:val="24"/>
          <w:lang w:val="en-US"/>
        </w:rPr>
        <w:t xml:space="preserve">  if (esp_camera_init(&amp;config) != ESP_OK) {</w:t>
      </w:r>
    </w:p>
    <w:p w14:paraId="21DF3D85" w14:textId="77777777" w:rsidR="006138AA" w:rsidRDefault="005D08EE">
      <w:pPr>
        <w:spacing w:before="240" w:after="240"/>
        <w:rPr>
          <w:sz w:val="24"/>
          <w:szCs w:val="24"/>
          <w:lang w:val="en-US"/>
        </w:rPr>
      </w:pPr>
      <w:r>
        <w:rPr>
          <w:sz w:val="24"/>
          <w:szCs w:val="24"/>
          <w:lang w:val="en-US"/>
        </w:rPr>
        <w:t xml:space="preserve">    Serial.println("Camera init failed");</w:t>
      </w:r>
    </w:p>
    <w:p w14:paraId="0C47E3D2" w14:textId="77777777" w:rsidR="006138AA" w:rsidRDefault="005D08EE">
      <w:pPr>
        <w:spacing w:before="240" w:after="240"/>
        <w:rPr>
          <w:sz w:val="24"/>
          <w:szCs w:val="24"/>
          <w:lang w:val="en-US"/>
        </w:rPr>
      </w:pPr>
      <w:r>
        <w:rPr>
          <w:sz w:val="24"/>
          <w:szCs w:val="24"/>
          <w:lang w:val="en-US"/>
        </w:rPr>
        <w:t xml:space="preserve">    lcd.clear();</w:t>
      </w:r>
    </w:p>
    <w:p w14:paraId="3CFBB439" w14:textId="77777777" w:rsidR="006138AA" w:rsidRDefault="005D08EE">
      <w:pPr>
        <w:spacing w:before="240" w:after="240"/>
        <w:rPr>
          <w:sz w:val="24"/>
          <w:szCs w:val="24"/>
          <w:lang w:val="en-US"/>
        </w:rPr>
      </w:pPr>
      <w:r>
        <w:rPr>
          <w:sz w:val="24"/>
          <w:szCs w:val="24"/>
          <w:lang w:val="en-US"/>
        </w:rPr>
        <w:t xml:space="preserve">    lcd.print("Cam Error!");</w:t>
      </w:r>
    </w:p>
    <w:p w14:paraId="1F3DCCBF" w14:textId="77777777" w:rsidR="006138AA" w:rsidRDefault="005D08EE">
      <w:pPr>
        <w:spacing w:before="240" w:after="240"/>
        <w:rPr>
          <w:sz w:val="24"/>
          <w:szCs w:val="24"/>
          <w:lang w:val="en-US"/>
        </w:rPr>
      </w:pPr>
      <w:r>
        <w:rPr>
          <w:sz w:val="24"/>
          <w:szCs w:val="24"/>
          <w:lang w:val="en-US"/>
        </w:rPr>
        <w:t xml:space="preserve">    while (true);</w:t>
      </w:r>
    </w:p>
    <w:p w14:paraId="20E46D4B" w14:textId="77777777" w:rsidR="006138AA" w:rsidRDefault="005D08EE">
      <w:pPr>
        <w:spacing w:before="240" w:after="240"/>
        <w:rPr>
          <w:sz w:val="24"/>
          <w:szCs w:val="24"/>
          <w:lang w:val="en-US"/>
        </w:rPr>
      </w:pPr>
      <w:r>
        <w:rPr>
          <w:sz w:val="24"/>
          <w:szCs w:val="24"/>
          <w:lang w:val="en-US"/>
        </w:rPr>
        <w:t xml:space="preserve">  }</w:t>
      </w:r>
    </w:p>
    <w:p w14:paraId="764188AB" w14:textId="77777777" w:rsidR="006138AA" w:rsidRDefault="006138AA">
      <w:pPr>
        <w:spacing w:before="240" w:after="240"/>
        <w:rPr>
          <w:sz w:val="24"/>
          <w:szCs w:val="24"/>
          <w:lang w:val="en-US"/>
        </w:rPr>
      </w:pPr>
    </w:p>
    <w:p w14:paraId="4B2511B0" w14:textId="77777777" w:rsidR="006138AA" w:rsidRDefault="005D08EE">
      <w:pPr>
        <w:spacing w:before="240" w:after="240"/>
        <w:rPr>
          <w:sz w:val="24"/>
          <w:szCs w:val="24"/>
          <w:lang w:val="en-US"/>
        </w:rPr>
      </w:pPr>
      <w:r>
        <w:rPr>
          <w:sz w:val="24"/>
          <w:szCs w:val="24"/>
          <w:lang w:val="en-US"/>
        </w:rPr>
        <w:t xml:space="preserve">  lcd.clear();</w:t>
      </w:r>
    </w:p>
    <w:p w14:paraId="682479A8" w14:textId="77777777" w:rsidR="006138AA" w:rsidRDefault="005D08EE">
      <w:pPr>
        <w:spacing w:before="240" w:after="240"/>
        <w:rPr>
          <w:sz w:val="24"/>
          <w:szCs w:val="24"/>
          <w:lang w:val="en-US"/>
        </w:rPr>
      </w:pPr>
      <w:r>
        <w:rPr>
          <w:sz w:val="24"/>
          <w:szCs w:val="24"/>
          <w:lang w:val="en-US"/>
        </w:rPr>
        <w:lastRenderedPageBreak/>
        <w:t xml:space="preserve">  lcd.print("Ready to Scan!");</w:t>
      </w:r>
    </w:p>
    <w:p w14:paraId="5A5C1160" w14:textId="77777777" w:rsidR="006138AA" w:rsidRDefault="005D08EE">
      <w:pPr>
        <w:spacing w:before="240" w:after="240"/>
        <w:rPr>
          <w:sz w:val="24"/>
          <w:szCs w:val="24"/>
          <w:lang w:val="en-US"/>
        </w:rPr>
      </w:pPr>
      <w:r>
        <w:rPr>
          <w:sz w:val="24"/>
          <w:szCs w:val="24"/>
          <w:lang w:val="en-US"/>
        </w:rPr>
        <w:t>}</w:t>
      </w:r>
    </w:p>
    <w:p w14:paraId="19136692" w14:textId="77777777" w:rsidR="006138AA" w:rsidRDefault="006138AA">
      <w:pPr>
        <w:spacing w:before="240" w:after="240"/>
        <w:rPr>
          <w:sz w:val="24"/>
          <w:szCs w:val="24"/>
          <w:lang w:val="en-US"/>
        </w:rPr>
      </w:pPr>
    </w:p>
    <w:p w14:paraId="1852A896" w14:textId="77777777" w:rsidR="006138AA" w:rsidRDefault="005D08EE">
      <w:pPr>
        <w:spacing w:before="240" w:after="240"/>
        <w:rPr>
          <w:sz w:val="24"/>
          <w:szCs w:val="24"/>
          <w:lang w:val="en-US"/>
        </w:rPr>
      </w:pPr>
      <w:r>
        <w:rPr>
          <w:sz w:val="24"/>
          <w:szCs w:val="24"/>
          <w:lang w:val="en-US"/>
        </w:rPr>
        <w:t>void loop() {</w:t>
      </w:r>
    </w:p>
    <w:p w14:paraId="361A4927" w14:textId="77777777" w:rsidR="006138AA" w:rsidRDefault="005D08EE">
      <w:pPr>
        <w:spacing w:before="240" w:after="240"/>
        <w:rPr>
          <w:sz w:val="24"/>
          <w:szCs w:val="24"/>
          <w:lang w:val="en-US"/>
        </w:rPr>
      </w:pPr>
      <w:r>
        <w:rPr>
          <w:sz w:val="24"/>
          <w:szCs w:val="24"/>
          <w:lang w:val="en-US"/>
        </w:rPr>
        <w:t xml:space="preserve">  if (digitalRead(SCAN_BUTTON) == LOW) {</w:t>
      </w:r>
    </w:p>
    <w:p w14:paraId="29751BA9" w14:textId="77777777" w:rsidR="006138AA" w:rsidRDefault="005D08EE">
      <w:pPr>
        <w:spacing w:before="240" w:after="240"/>
        <w:rPr>
          <w:sz w:val="24"/>
          <w:szCs w:val="24"/>
          <w:lang w:val="en-US"/>
        </w:rPr>
      </w:pPr>
      <w:r>
        <w:rPr>
          <w:sz w:val="24"/>
          <w:szCs w:val="24"/>
          <w:lang w:val="en-US"/>
        </w:rPr>
        <w:t xml:space="preserve">    sendBarcodeToServer("1234567890"); // sample barcode, replace later</w:t>
      </w:r>
    </w:p>
    <w:p w14:paraId="0CB2E89B" w14:textId="77777777" w:rsidR="006138AA" w:rsidRDefault="005D08EE">
      <w:pPr>
        <w:spacing w:before="240" w:after="240"/>
        <w:rPr>
          <w:sz w:val="24"/>
          <w:szCs w:val="24"/>
          <w:lang w:val="en-US"/>
        </w:rPr>
      </w:pPr>
      <w:r>
        <w:rPr>
          <w:sz w:val="24"/>
          <w:szCs w:val="24"/>
          <w:lang w:val="en-US"/>
        </w:rPr>
        <w:t xml:space="preserve">    delay(1500);</w:t>
      </w:r>
    </w:p>
    <w:p w14:paraId="46923D5A" w14:textId="77777777" w:rsidR="006138AA" w:rsidRDefault="005D08EE">
      <w:pPr>
        <w:spacing w:before="240" w:after="240"/>
        <w:rPr>
          <w:sz w:val="24"/>
          <w:szCs w:val="24"/>
          <w:lang w:val="en-US"/>
        </w:rPr>
      </w:pPr>
      <w:r>
        <w:rPr>
          <w:sz w:val="24"/>
          <w:szCs w:val="24"/>
          <w:lang w:val="en-US"/>
        </w:rPr>
        <w:t xml:space="preserve">  }</w:t>
      </w:r>
    </w:p>
    <w:p w14:paraId="734884A0" w14:textId="77777777" w:rsidR="006138AA" w:rsidRDefault="006138AA">
      <w:pPr>
        <w:spacing w:before="240" w:after="240"/>
        <w:rPr>
          <w:sz w:val="24"/>
          <w:szCs w:val="24"/>
          <w:lang w:val="en-US"/>
        </w:rPr>
      </w:pPr>
    </w:p>
    <w:p w14:paraId="4014F3A6" w14:textId="77777777" w:rsidR="006138AA" w:rsidRDefault="005D08EE">
      <w:pPr>
        <w:spacing w:before="240" w:after="240"/>
        <w:rPr>
          <w:sz w:val="24"/>
          <w:szCs w:val="24"/>
          <w:lang w:val="en-US"/>
        </w:rPr>
      </w:pPr>
      <w:r>
        <w:rPr>
          <w:sz w:val="24"/>
          <w:szCs w:val="24"/>
          <w:lang w:val="en-US"/>
        </w:rPr>
        <w:t xml:space="preserve">  if (digitalRead(CHECKOUT_BUTTON) == LOW) {</w:t>
      </w:r>
    </w:p>
    <w:p w14:paraId="7ED3F527" w14:textId="77777777" w:rsidR="006138AA" w:rsidRDefault="005D08EE">
      <w:pPr>
        <w:spacing w:before="240" w:after="240"/>
        <w:rPr>
          <w:sz w:val="24"/>
          <w:szCs w:val="24"/>
          <w:lang w:val="en-US"/>
        </w:rPr>
      </w:pPr>
      <w:r>
        <w:rPr>
          <w:sz w:val="24"/>
          <w:szCs w:val="24"/>
          <w:lang w:val="en-US"/>
        </w:rPr>
        <w:t xml:space="preserve">    handleCheckout();</w:t>
      </w:r>
    </w:p>
    <w:p w14:paraId="2470CECF" w14:textId="77777777" w:rsidR="006138AA" w:rsidRDefault="005D08EE">
      <w:pPr>
        <w:spacing w:before="240" w:after="240"/>
        <w:rPr>
          <w:sz w:val="24"/>
          <w:szCs w:val="24"/>
          <w:lang w:val="en-US"/>
        </w:rPr>
      </w:pPr>
      <w:r>
        <w:rPr>
          <w:sz w:val="24"/>
          <w:szCs w:val="24"/>
          <w:lang w:val="en-US"/>
        </w:rPr>
        <w:t xml:space="preserve">    delay(2000);</w:t>
      </w:r>
    </w:p>
    <w:p w14:paraId="16BA9592" w14:textId="77777777" w:rsidR="006138AA" w:rsidRDefault="005D08EE">
      <w:pPr>
        <w:spacing w:before="240" w:after="240"/>
        <w:rPr>
          <w:sz w:val="24"/>
          <w:szCs w:val="24"/>
          <w:lang w:val="en-US"/>
        </w:rPr>
      </w:pPr>
      <w:r>
        <w:rPr>
          <w:sz w:val="24"/>
          <w:szCs w:val="24"/>
          <w:lang w:val="en-US"/>
        </w:rPr>
        <w:t xml:space="preserve">  }</w:t>
      </w:r>
    </w:p>
    <w:p w14:paraId="0F08C8A0" w14:textId="77777777" w:rsidR="006138AA" w:rsidRDefault="005D08EE">
      <w:pPr>
        <w:spacing w:before="240" w:after="240"/>
        <w:rPr>
          <w:sz w:val="24"/>
          <w:szCs w:val="24"/>
          <w:lang w:val="en-US"/>
        </w:rPr>
      </w:pPr>
      <w:r>
        <w:rPr>
          <w:sz w:val="24"/>
          <w:szCs w:val="24"/>
          <w:lang w:val="en-US"/>
        </w:rPr>
        <w:t>}</w:t>
      </w:r>
    </w:p>
    <w:p w14:paraId="5F0559A5" w14:textId="77777777" w:rsidR="006138AA" w:rsidRDefault="006138AA">
      <w:pPr>
        <w:spacing w:before="240" w:after="240"/>
        <w:rPr>
          <w:sz w:val="24"/>
          <w:szCs w:val="24"/>
          <w:lang w:val="en-US"/>
        </w:rPr>
      </w:pPr>
    </w:p>
    <w:p w14:paraId="6B4CFFA2" w14:textId="77777777" w:rsidR="006138AA" w:rsidRDefault="005D08EE">
      <w:pPr>
        <w:spacing w:before="240" w:after="240"/>
        <w:rPr>
          <w:sz w:val="24"/>
          <w:szCs w:val="24"/>
          <w:lang w:val="en-US"/>
        </w:rPr>
      </w:pPr>
      <w:r>
        <w:rPr>
          <w:sz w:val="24"/>
          <w:szCs w:val="24"/>
          <w:lang w:val="en-US"/>
        </w:rPr>
        <w:t>void sendBarcodeToServer(String barcode) {</w:t>
      </w:r>
    </w:p>
    <w:p w14:paraId="03F7CAE3" w14:textId="77777777" w:rsidR="006138AA" w:rsidRDefault="005D08EE">
      <w:pPr>
        <w:spacing w:before="240" w:after="240"/>
        <w:rPr>
          <w:sz w:val="24"/>
          <w:szCs w:val="24"/>
          <w:lang w:val="en-US"/>
        </w:rPr>
      </w:pPr>
      <w:r>
        <w:rPr>
          <w:sz w:val="24"/>
          <w:szCs w:val="24"/>
          <w:lang w:val="en-US"/>
        </w:rPr>
        <w:t xml:space="preserve">  lcd.clear();</w:t>
      </w:r>
    </w:p>
    <w:p w14:paraId="542F22A2" w14:textId="77777777" w:rsidR="006138AA" w:rsidRDefault="005D08EE">
      <w:pPr>
        <w:spacing w:before="240" w:after="240"/>
        <w:rPr>
          <w:sz w:val="24"/>
          <w:szCs w:val="24"/>
          <w:lang w:val="en-US"/>
        </w:rPr>
      </w:pPr>
      <w:r>
        <w:rPr>
          <w:sz w:val="24"/>
          <w:szCs w:val="24"/>
          <w:lang w:val="en-US"/>
        </w:rPr>
        <w:t xml:space="preserve">  lcd.print("Sending...");</w:t>
      </w:r>
    </w:p>
    <w:p w14:paraId="2F507539" w14:textId="77777777" w:rsidR="006138AA" w:rsidRDefault="005D08EE">
      <w:pPr>
        <w:spacing w:before="240" w:after="240"/>
        <w:rPr>
          <w:sz w:val="24"/>
          <w:szCs w:val="24"/>
          <w:lang w:val="en-US"/>
        </w:rPr>
      </w:pPr>
      <w:r>
        <w:rPr>
          <w:sz w:val="24"/>
          <w:szCs w:val="24"/>
          <w:lang w:val="en-US"/>
        </w:rPr>
        <w:t xml:space="preserve">  Serial.println("Sending barcode to server...");</w:t>
      </w:r>
    </w:p>
    <w:p w14:paraId="3CADD36A" w14:textId="77777777" w:rsidR="006138AA" w:rsidRDefault="006138AA">
      <w:pPr>
        <w:spacing w:before="240" w:after="240"/>
        <w:rPr>
          <w:sz w:val="24"/>
          <w:szCs w:val="24"/>
          <w:lang w:val="en-US"/>
        </w:rPr>
      </w:pPr>
    </w:p>
    <w:p w14:paraId="73945CD3" w14:textId="77777777" w:rsidR="006138AA" w:rsidRDefault="005D08EE">
      <w:pPr>
        <w:spacing w:before="240" w:after="240"/>
        <w:rPr>
          <w:sz w:val="24"/>
          <w:szCs w:val="24"/>
          <w:lang w:val="en-US"/>
        </w:rPr>
      </w:pPr>
      <w:r>
        <w:rPr>
          <w:sz w:val="24"/>
          <w:szCs w:val="24"/>
          <w:lang w:val="en-US"/>
        </w:rPr>
        <w:t xml:space="preserve">  if (WiFi.status() == WL_CONNECTED) {</w:t>
      </w:r>
    </w:p>
    <w:p w14:paraId="1DBA0A42" w14:textId="77777777" w:rsidR="006138AA" w:rsidRDefault="005D08EE">
      <w:pPr>
        <w:spacing w:before="240" w:after="240"/>
        <w:rPr>
          <w:sz w:val="24"/>
          <w:szCs w:val="24"/>
          <w:lang w:val="en-US"/>
        </w:rPr>
      </w:pPr>
      <w:r>
        <w:rPr>
          <w:sz w:val="24"/>
          <w:szCs w:val="24"/>
          <w:lang w:val="en-US"/>
        </w:rPr>
        <w:t xml:space="preserve">    HTTPClient http;</w:t>
      </w:r>
    </w:p>
    <w:p w14:paraId="05284658" w14:textId="77777777" w:rsidR="006138AA" w:rsidRDefault="005D08EE">
      <w:pPr>
        <w:spacing w:before="240" w:after="240"/>
        <w:rPr>
          <w:sz w:val="24"/>
          <w:szCs w:val="24"/>
          <w:lang w:val="en-US"/>
        </w:rPr>
      </w:pPr>
      <w:r>
        <w:rPr>
          <w:sz w:val="24"/>
          <w:szCs w:val="24"/>
          <w:lang w:val="en-US"/>
        </w:rPr>
        <w:t xml:space="preserve">    http.begin(serverPost);</w:t>
      </w:r>
    </w:p>
    <w:p w14:paraId="751F5291" w14:textId="77777777" w:rsidR="006138AA" w:rsidRDefault="005D08EE">
      <w:pPr>
        <w:spacing w:before="240" w:after="240"/>
        <w:rPr>
          <w:sz w:val="24"/>
          <w:szCs w:val="24"/>
          <w:lang w:val="en-US"/>
        </w:rPr>
      </w:pPr>
      <w:r>
        <w:rPr>
          <w:sz w:val="24"/>
          <w:szCs w:val="24"/>
          <w:lang w:val="en-US"/>
        </w:rPr>
        <w:t xml:space="preserve">    http.addHeader("Content-Type", "application/x-www-form-urlencoded");</w:t>
      </w:r>
    </w:p>
    <w:p w14:paraId="4DAF7225" w14:textId="77777777" w:rsidR="006138AA" w:rsidRDefault="006138AA">
      <w:pPr>
        <w:spacing w:before="240" w:after="240"/>
        <w:rPr>
          <w:sz w:val="24"/>
          <w:szCs w:val="24"/>
          <w:lang w:val="en-US"/>
        </w:rPr>
      </w:pPr>
    </w:p>
    <w:p w14:paraId="5EBADDD1" w14:textId="77777777" w:rsidR="006138AA" w:rsidRDefault="005D08EE">
      <w:pPr>
        <w:spacing w:before="240" w:after="240"/>
        <w:rPr>
          <w:sz w:val="24"/>
          <w:szCs w:val="24"/>
          <w:lang w:val="en-US"/>
        </w:rPr>
      </w:pPr>
      <w:r>
        <w:rPr>
          <w:sz w:val="24"/>
          <w:szCs w:val="24"/>
          <w:lang w:val="en-US"/>
        </w:rPr>
        <w:t xml:space="preserve">    String postData = "barcode=" + barcode;</w:t>
      </w:r>
    </w:p>
    <w:p w14:paraId="41DC75BD" w14:textId="77777777" w:rsidR="006138AA" w:rsidRDefault="005D08EE">
      <w:pPr>
        <w:spacing w:before="240" w:after="240"/>
        <w:rPr>
          <w:sz w:val="24"/>
          <w:szCs w:val="24"/>
          <w:lang w:val="en-US"/>
        </w:rPr>
      </w:pPr>
      <w:r>
        <w:rPr>
          <w:sz w:val="24"/>
          <w:szCs w:val="24"/>
          <w:lang w:val="en-US"/>
        </w:rPr>
        <w:t xml:space="preserve">    int httpResponseCode = http.POST(postData);</w:t>
      </w:r>
    </w:p>
    <w:p w14:paraId="419DB332" w14:textId="77777777" w:rsidR="006138AA" w:rsidRDefault="006138AA">
      <w:pPr>
        <w:spacing w:before="240" w:after="240"/>
        <w:rPr>
          <w:sz w:val="24"/>
          <w:szCs w:val="24"/>
          <w:lang w:val="en-US"/>
        </w:rPr>
      </w:pPr>
    </w:p>
    <w:p w14:paraId="59F04F58" w14:textId="77777777" w:rsidR="006138AA" w:rsidRDefault="005D08EE">
      <w:pPr>
        <w:spacing w:before="240" w:after="240"/>
        <w:rPr>
          <w:sz w:val="24"/>
          <w:szCs w:val="24"/>
          <w:lang w:val="en-US"/>
        </w:rPr>
      </w:pPr>
      <w:r>
        <w:rPr>
          <w:sz w:val="24"/>
          <w:szCs w:val="24"/>
          <w:lang w:val="en-US"/>
        </w:rPr>
        <w:t xml:space="preserve">    if (httpResponseCode == 200) {</w:t>
      </w:r>
    </w:p>
    <w:p w14:paraId="7320B610" w14:textId="77777777" w:rsidR="006138AA" w:rsidRDefault="005D08EE">
      <w:pPr>
        <w:spacing w:before="240" w:after="240"/>
        <w:rPr>
          <w:sz w:val="24"/>
          <w:szCs w:val="24"/>
          <w:lang w:val="en-US"/>
        </w:rPr>
      </w:pPr>
      <w:r>
        <w:rPr>
          <w:sz w:val="24"/>
          <w:szCs w:val="24"/>
          <w:lang w:val="en-US"/>
        </w:rPr>
        <w:lastRenderedPageBreak/>
        <w:t xml:space="preserve">      String payload = http.getString();</w:t>
      </w:r>
    </w:p>
    <w:p w14:paraId="48F56E83" w14:textId="77777777" w:rsidR="006138AA" w:rsidRDefault="005D08EE">
      <w:pPr>
        <w:spacing w:before="240" w:after="240"/>
        <w:rPr>
          <w:sz w:val="24"/>
          <w:szCs w:val="24"/>
          <w:lang w:val="en-US"/>
        </w:rPr>
      </w:pPr>
      <w:r>
        <w:rPr>
          <w:sz w:val="24"/>
          <w:szCs w:val="24"/>
          <w:lang w:val="en-US"/>
        </w:rPr>
        <w:t xml:space="preserve">      Serial.println(payload);</w:t>
      </w:r>
    </w:p>
    <w:p w14:paraId="0A9D643F" w14:textId="77777777" w:rsidR="006138AA" w:rsidRDefault="006138AA">
      <w:pPr>
        <w:spacing w:before="240" w:after="240"/>
        <w:rPr>
          <w:sz w:val="24"/>
          <w:szCs w:val="24"/>
          <w:lang w:val="en-US"/>
        </w:rPr>
      </w:pPr>
    </w:p>
    <w:p w14:paraId="531B7165" w14:textId="77777777" w:rsidR="006138AA" w:rsidRDefault="005D08EE">
      <w:pPr>
        <w:spacing w:before="240" w:after="240"/>
        <w:rPr>
          <w:sz w:val="24"/>
          <w:szCs w:val="24"/>
          <w:lang w:val="en-US"/>
        </w:rPr>
      </w:pPr>
      <w:r>
        <w:rPr>
          <w:sz w:val="24"/>
          <w:szCs w:val="24"/>
          <w:lang w:val="en-US"/>
        </w:rPr>
        <w:t xml:space="preserve">      String name = extractValue(payload, "name");</w:t>
      </w:r>
    </w:p>
    <w:p w14:paraId="5EDA057C" w14:textId="77777777" w:rsidR="006138AA" w:rsidRDefault="005D08EE">
      <w:pPr>
        <w:spacing w:before="240" w:after="240"/>
        <w:rPr>
          <w:sz w:val="24"/>
          <w:szCs w:val="24"/>
          <w:lang w:val="en-US"/>
        </w:rPr>
      </w:pPr>
      <w:r>
        <w:rPr>
          <w:sz w:val="24"/>
          <w:szCs w:val="24"/>
          <w:lang w:val="en-US"/>
        </w:rPr>
        <w:t xml:space="preserve">      float price = extractValue(payload, "price").toFloat();</w:t>
      </w:r>
    </w:p>
    <w:p w14:paraId="6D113F0F" w14:textId="77777777" w:rsidR="006138AA" w:rsidRDefault="005D08EE">
      <w:pPr>
        <w:spacing w:before="240" w:after="240"/>
        <w:rPr>
          <w:sz w:val="24"/>
          <w:szCs w:val="24"/>
          <w:lang w:val="en-US"/>
        </w:rPr>
      </w:pPr>
      <w:r>
        <w:rPr>
          <w:sz w:val="24"/>
          <w:szCs w:val="24"/>
          <w:lang w:val="en-US"/>
        </w:rPr>
        <w:t xml:space="preserve">      totalAmount += price;</w:t>
      </w:r>
    </w:p>
    <w:p w14:paraId="49AD1A8F" w14:textId="77777777" w:rsidR="006138AA" w:rsidRDefault="006138AA">
      <w:pPr>
        <w:spacing w:before="240" w:after="240"/>
        <w:rPr>
          <w:sz w:val="24"/>
          <w:szCs w:val="24"/>
          <w:lang w:val="en-US"/>
        </w:rPr>
      </w:pPr>
    </w:p>
    <w:p w14:paraId="10E0C063" w14:textId="77777777" w:rsidR="006138AA" w:rsidRDefault="005D08EE">
      <w:pPr>
        <w:spacing w:before="240" w:after="240"/>
        <w:rPr>
          <w:sz w:val="24"/>
          <w:szCs w:val="24"/>
          <w:lang w:val="en-US"/>
        </w:rPr>
      </w:pPr>
      <w:r>
        <w:rPr>
          <w:sz w:val="24"/>
          <w:szCs w:val="24"/>
          <w:lang w:val="en-US"/>
        </w:rPr>
        <w:t xml:space="preserve">      lcd.clear();</w:t>
      </w:r>
    </w:p>
    <w:p w14:paraId="194140AD" w14:textId="77777777" w:rsidR="006138AA" w:rsidRDefault="005D08EE">
      <w:pPr>
        <w:spacing w:before="240" w:after="240"/>
        <w:rPr>
          <w:sz w:val="24"/>
          <w:szCs w:val="24"/>
          <w:lang w:val="en-US"/>
        </w:rPr>
      </w:pPr>
      <w:r>
        <w:rPr>
          <w:sz w:val="24"/>
          <w:szCs w:val="24"/>
          <w:lang w:val="en-US"/>
        </w:rPr>
        <w:t xml:space="preserve">      lcd.print(name.substring(0, 16));</w:t>
      </w:r>
    </w:p>
    <w:p w14:paraId="775AF4DA" w14:textId="77777777" w:rsidR="006138AA" w:rsidRDefault="005D08EE">
      <w:pPr>
        <w:spacing w:before="240" w:after="240"/>
        <w:rPr>
          <w:sz w:val="24"/>
          <w:szCs w:val="24"/>
          <w:lang w:val="en-US"/>
        </w:rPr>
      </w:pPr>
      <w:r>
        <w:rPr>
          <w:sz w:val="24"/>
          <w:szCs w:val="24"/>
          <w:lang w:val="en-US"/>
        </w:rPr>
        <w:t xml:space="preserve">      lcd.setCursor(0, 1);</w:t>
      </w:r>
    </w:p>
    <w:p w14:paraId="77703E63" w14:textId="77777777" w:rsidR="006138AA" w:rsidRDefault="005D08EE">
      <w:pPr>
        <w:spacing w:before="240" w:after="240"/>
        <w:rPr>
          <w:sz w:val="24"/>
          <w:szCs w:val="24"/>
          <w:lang w:val="en-US"/>
        </w:rPr>
      </w:pPr>
      <w:r>
        <w:rPr>
          <w:sz w:val="24"/>
          <w:szCs w:val="24"/>
          <w:lang w:val="en-US"/>
        </w:rPr>
        <w:t xml:space="preserve">      lcd.print("Rs:");</w:t>
      </w:r>
    </w:p>
    <w:p w14:paraId="28164B16" w14:textId="77777777" w:rsidR="006138AA" w:rsidRDefault="005D08EE">
      <w:pPr>
        <w:spacing w:before="240" w:after="240"/>
        <w:rPr>
          <w:sz w:val="24"/>
          <w:szCs w:val="24"/>
          <w:lang w:val="en-US"/>
        </w:rPr>
      </w:pPr>
      <w:r>
        <w:rPr>
          <w:sz w:val="24"/>
          <w:szCs w:val="24"/>
          <w:lang w:val="en-US"/>
        </w:rPr>
        <w:t xml:space="preserve">      lcd.print(price, 2);</w:t>
      </w:r>
    </w:p>
    <w:p w14:paraId="7A4B4CDA" w14:textId="77777777" w:rsidR="006138AA" w:rsidRDefault="005D08EE">
      <w:pPr>
        <w:spacing w:before="240" w:after="240"/>
        <w:rPr>
          <w:sz w:val="24"/>
          <w:szCs w:val="24"/>
          <w:lang w:val="en-US"/>
        </w:rPr>
      </w:pPr>
      <w:r>
        <w:rPr>
          <w:sz w:val="24"/>
          <w:szCs w:val="24"/>
          <w:lang w:val="en-US"/>
        </w:rPr>
        <w:t xml:space="preserve">      lcd.print(" Tot:");</w:t>
      </w:r>
    </w:p>
    <w:p w14:paraId="35D03A70" w14:textId="77777777" w:rsidR="006138AA" w:rsidRDefault="005D08EE">
      <w:pPr>
        <w:spacing w:before="240" w:after="240"/>
        <w:rPr>
          <w:sz w:val="24"/>
          <w:szCs w:val="24"/>
          <w:lang w:val="en-US"/>
        </w:rPr>
      </w:pPr>
      <w:r>
        <w:rPr>
          <w:sz w:val="24"/>
          <w:szCs w:val="24"/>
          <w:lang w:val="en-US"/>
        </w:rPr>
        <w:t xml:space="preserve">      lcd.print(totalAmount, 2);</w:t>
      </w:r>
    </w:p>
    <w:p w14:paraId="105E9C41" w14:textId="77777777" w:rsidR="006138AA" w:rsidRDefault="005D08EE">
      <w:pPr>
        <w:spacing w:before="240" w:after="240"/>
        <w:rPr>
          <w:sz w:val="24"/>
          <w:szCs w:val="24"/>
          <w:lang w:val="en-US"/>
        </w:rPr>
      </w:pPr>
      <w:r>
        <w:rPr>
          <w:sz w:val="24"/>
          <w:szCs w:val="24"/>
          <w:lang w:val="en-US"/>
        </w:rPr>
        <w:t xml:space="preserve">    } else {</w:t>
      </w:r>
    </w:p>
    <w:p w14:paraId="189D1A9E" w14:textId="77777777" w:rsidR="006138AA" w:rsidRDefault="005D08EE">
      <w:pPr>
        <w:spacing w:before="240" w:after="240"/>
        <w:rPr>
          <w:sz w:val="24"/>
          <w:szCs w:val="24"/>
          <w:lang w:val="en-US"/>
        </w:rPr>
      </w:pPr>
      <w:r>
        <w:rPr>
          <w:sz w:val="24"/>
          <w:szCs w:val="24"/>
          <w:lang w:val="en-US"/>
        </w:rPr>
        <w:t xml:space="preserve">      lcd.clear();</w:t>
      </w:r>
    </w:p>
    <w:p w14:paraId="5E12F14B" w14:textId="77777777" w:rsidR="006138AA" w:rsidRDefault="005D08EE">
      <w:pPr>
        <w:spacing w:before="240" w:after="240"/>
        <w:rPr>
          <w:sz w:val="24"/>
          <w:szCs w:val="24"/>
          <w:lang w:val="en-US"/>
        </w:rPr>
      </w:pPr>
      <w:r>
        <w:rPr>
          <w:sz w:val="24"/>
          <w:szCs w:val="24"/>
          <w:lang w:val="en-US"/>
        </w:rPr>
        <w:t xml:space="preserve">      lcd.print("HTTP Err:");</w:t>
      </w:r>
    </w:p>
    <w:p w14:paraId="17BFB88B" w14:textId="77777777" w:rsidR="006138AA" w:rsidRDefault="005D08EE">
      <w:pPr>
        <w:spacing w:before="240" w:after="240"/>
        <w:rPr>
          <w:sz w:val="24"/>
          <w:szCs w:val="24"/>
          <w:lang w:val="en-US"/>
        </w:rPr>
      </w:pPr>
      <w:r>
        <w:rPr>
          <w:sz w:val="24"/>
          <w:szCs w:val="24"/>
          <w:lang w:val="en-US"/>
        </w:rPr>
        <w:t xml:space="preserve">      Serial.println("HTTP Error: " + String(httpResponseCode));</w:t>
      </w:r>
    </w:p>
    <w:p w14:paraId="31176E5C" w14:textId="77777777" w:rsidR="006138AA" w:rsidRDefault="005D08EE">
      <w:pPr>
        <w:spacing w:before="240" w:after="240"/>
        <w:rPr>
          <w:sz w:val="24"/>
          <w:szCs w:val="24"/>
          <w:lang w:val="en-US"/>
        </w:rPr>
      </w:pPr>
      <w:r>
        <w:rPr>
          <w:sz w:val="24"/>
          <w:szCs w:val="24"/>
          <w:lang w:val="en-US"/>
        </w:rPr>
        <w:t xml:space="preserve">    }</w:t>
      </w:r>
    </w:p>
    <w:p w14:paraId="6AF18C4C" w14:textId="77777777" w:rsidR="006138AA" w:rsidRDefault="005D08EE">
      <w:pPr>
        <w:spacing w:before="240" w:after="240"/>
        <w:rPr>
          <w:sz w:val="24"/>
          <w:szCs w:val="24"/>
          <w:lang w:val="en-US"/>
        </w:rPr>
      </w:pPr>
      <w:r>
        <w:rPr>
          <w:sz w:val="24"/>
          <w:szCs w:val="24"/>
          <w:lang w:val="en-US"/>
        </w:rPr>
        <w:t xml:space="preserve">    http.end();</w:t>
      </w:r>
    </w:p>
    <w:p w14:paraId="4FA02762" w14:textId="77777777" w:rsidR="006138AA" w:rsidRDefault="005D08EE">
      <w:pPr>
        <w:spacing w:before="240" w:after="240"/>
        <w:rPr>
          <w:sz w:val="24"/>
          <w:szCs w:val="24"/>
          <w:lang w:val="en-US"/>
        </w:rPr>
      </w:pPr>
      <w:r>
        <w:rPr>
          <w:sz w:val="24"/>
          <w:szCs w:val="24"/>
          <w:lang w:val="en-US"/>
        </w:rPr>
        <w:t xml:space="preserve">  } else {</w:t>
      </w:r>
    </w:p>
    <w:p w14:paraId="4E13CA78" w14:textId="77777777" w:rsidR="006138AA" w:rsidRDefault="005D08EE">
      <w:pPr>
        <w:spacing w:before="240" w:after="240"/>
        <w:rPr>
          <w:sz w:val="24"/>
          <w:szCs w:val="24"/>
          <w:lang w:val="en-US"/>
        </w:rPr>
      </w:pPr>
      <w:r>
        <w:rPr>
          <w:sz w:val="24"/>
          <w:szCs w:val="24"/>
          <w:lang w:val="en-US"/>
        </w:rPr>
        <w:t xml:space="preserve">    lcd.clear();</w:t>
      </w:r>
    </w:p>
    <w:p w14:paraId="684B3EB3" w14:textId="77777777" w:rsidR="006138AA" w:rsidRDefault="005D08EE">
      <w:pPr>
        <w:spacing w:before="240" w:after="240"/>
        <w:rPr>
          <w:sz w:val="24"/>
          <w:szCs w:val="24"/>
          <w:lang w:val="en-US"/>
        </w:rPr>
      </w:pPr>
      <w:r>
        <w:rPr>
          <w:sz w:val="24"/>
          <w:szCs w:val="24"/>
          <w:lang w:val="en-US"/>
        </w:rPr>
        <w:t xml:space="preserve">    lcd.print("WiFi Lost!");</w:t>
      </w:r>
    </w:p>
    <w:p w14:paraId="29B14274" w14:textId="77777777" w:rsidR="006138AA" w:rsidRDefault="005D08EE">
      <w:pPr>
        <w:spacing w:before="240" w:after="240"/>
        <w:rPr>
          <w:sz w:val="24"/>
          <w:szCs w:val="24"/>
          <w:lang w:val="en-US"/>
        </w:rPr>
      </w:pPr>
      <w:r>
        <w:rPr>
          <w:sz w:val="24"/>
          <w:szCs w:val="24"/>
          <w:lang w:val="en-US"/>
        </w:rPr>
        <w:t xml:space="preserve">  }</w:t>
      </w:r>
    </w:p>
    <w:p w14:paraId="104F256C" w14:textId="77777777" w:rsidR="006138AA" w:rsidRDefault="005D08EE">
      <w:pPr>
        <w:spacing w:before="240" w:after="240"/>
        <w:rPr>
          <w:sz w:val="24"/>
          <w:szCs w:val="24"/>
          <w:lang w:val="en-US"/>
        </w:rPr>
      </w:pPr>
      <w:r>
        <w:rPr>
          <w:sz w:val="24"/>
          <w:szCs w:val="24"/>
          <w:lang w:val="en-US"/>
        </w:rPr>
        <w:t>}</w:t>
      </w:r>
    </w:p>
    <w:p w14:paraId="475B6C70" w14:textId="77777777" w:rsidR="006138AA" w:rsidRDefault="006138AA">
      <w:pPr>
        <w:spacing w:before="240" w:after="240"/>
        <w:rPr>
          <w:sz w:val="24"/>
          <w:szCs w:val="24"/>
          <w:lang w:val="en-US"/>
        </w:rPr>
      </w:pPr>
    </w:p>
    <w:p w14:paraId="195BD41D" w14:textId="77777777" w:rsidR="006138AA" w:rsidRDefault="005D08EE">
      <w:pPr>
        <w:spacing w:before="240" w:after="240"/>
        <w:rPr>
          <w:sz w:val="24"/>
          <w:szCs w:val="24"/>
          <w:lang w:val="en-US"/>
        </w:rPr>
      </w:pPr>
      <w:r>
        <w:rPr>
          <w:sz w:val="24"/>
          <w:szCs w:val="24"/>
          <w:lang w:val="en-US"/>
        </w:rPr>
        <w:t>void handleCheckout() {</w:t>
      </w:r>
    </w:p>
    <w:p w14:paraId="72E524B0" w14:textId="77777777" w:rsidR="006138AA" w:rsidRDefault="005D08EE">
      <w:pPr>
        <w:spacing w:before="240" w:after="240"/>
        <w:rPr>
          <w:sz w:val="24"/>
          <w:szCs w:val="24"/>
          <w:lang w:val="en-US"/>
        </w:rPr>
      </w:pPr>
      <w:r>
        <w:rPr>
          <w:sz w:val="24"/>
          <w:szCs w:val="24"/>
          <w:lang w:val="en-US"/>
        </w:rPr>
        <w:t xml:space="preserve">  lcd.clear();</w:t>
      </w:r>
    </w:p>
    <w:p w14:paraId="5BBD7111" w14:textId="77777777" w:rsidR="006138AA" w:rsidRDefault="005D08EE">
      <w:pPr>
        <w:spacing w:before="240" w:after="240"/>
        <w:rPr>
          <w:sz w:val="24"/>
          <w:szCs w:val="24"/>
          <w:lang w:val="en-US"/>
        </w:rPr>
      </w:pPr>
      <w:r>
        <w:rPr>
          <w:sz w:val="24"/>
          <w:szCs w:val="24"/>
          <w:lang w:val="en-US"/>
        </w:rPr>
        <w:t xml:space="preserve">  lcd.print("Checkout...");</w:t>
      </w:r>
    </w:p>
    <w:p w14:paraId="0DA78035" w14:textId="77777777" w:rsidR="006138AA" w:rsidRDefault="005D08EE">
      <w:pPr>
        <w:spacing w:before="240" w:after="240"/>
        <w:rPr>
          <w:sz w:val="24"/>
          <w:szCs w:val="24"/>
          <w:lang w:val="en-US"/>
        </w:rPr>
      </w:pPr>
      <w:r>
        <w:rPr>
          <w:sz w:val="24"/>
          <w:szCs w:val="24"/>
          <w:lang w:val="en-US"/>
        </w:rPr>
        <w:lastRenderedPageBreak/>
        <w:t xml:space="preserve">  Serial.println("Checkout...");</w:t>
      </w:r>
    </w:p>
    <w:p w14:paraId="6DEE1B5C" w14:textId="77777777" w:rsidR="006138AA" w:rsidRDefault="006138AA">
      <w:pPr>
        <w:spacing w:before="240" w:after="240"/>
        <w:rPr>
          <w:sz w:val="24"/>
          <w:szCs w:val="24"/>
          <w:lang w:val="en-US"/>
        </w:rPr>
      </w:pPr>
    </w:p>
    <w:p w14:paraId="629C9BC5" w14:textId="77777777" w:rsidR="006138AA" w:rsidRDefault="005D08EE">
      <w:pPr>
        <w:spacing w:before="240" w:after="240"/>
        <w:rPr>
          <w:sz w:val="24"/>
          <w:szCs w:val="24"/>
          <w:lang w:val="en-US"/>
        </w:rPr>
      </w:pPr>
      <w:r>
        <w:rPr>
          <w:sz w:val="24"/>
          <w:szCs w:val="24"/>
          <w:lang w:val="en-US"/>
        </w:rPr>
        <w:t xml:space="preserve">  if (WiFi.status() == WL_CONNECTED) {</w:t>
      </w:r>
    </w:p>
    <w:p w14:paraId="2D10BE71" w14:textId="77777777" w:rsidR="006138AA" w:rsidRDefault="005D08EE">
      <w:pPr>
        <w:spacing w:before="240" w:after="240"/>
        <w:rPr>
          <w:sz w:val="24"/>
          <w:szCs w:val="24"/>
          <w:lang w:val="en-US"/>
        </w:rPr>
      </w:pPr>
      <w:r>
        <w:rPr>
          <w:sz w:val="24"/>
          <w:szCs w:val="24"/>
          <w:lang w:val="en-US"/>
        </w:rPr>
        <w:t xml:space="preserve">    HTTPClient http;</w:t>
      </w:r>
    </w:p>
    <w:p w14:paraId="7666C1C6" w14:textId="77777777" w:rsidR="006138AA" w:rsidRDefault="005D08EE">
      <w:pPr>
        <w:spacing w:before="240" w:after="240"/>
        <w:rPr>
          <w:sz w:val="24"/>
          <w:szCs w:val="24"/>
          <w:lang w:val="en-US"/>
        </w:rPr>
      </w:pPr>
      <w:r>
        <w:rPr>
          <w:sz w:val="24"/>
          <w:szCs w:val="24"/>
          <w:lang w:val="en-US"/>
        </w:rPr>
        <w:t xml:space="preserve">    String url = serverCheckout + "?total=" + String(totalAmount);</w:t>
      </w:r>
    </w:p>
    <w:p w14:paraId="5F24C921" w14:textId="77777777" w:rsidR="006138AA" w:rsidRDefault="005D08EE">
      <w:pPr>
        <w:spacing w:before="240" w:after="240"/>
        <w:rPr>
          <w:sz w:val="24"/>
          <w:szCs w:val="24"/>
          <w:lang w:val="en-US"/>
        </w:rPr>
      </w:pPr>
      <w:r>
        <w:rPr>
          <w:sz w:val="24"/>
          <w:szCs w:val="24"/>
          <w:lang w:val="en-US"/>
        </w:rPr>
        <w:t xml:space="preserve">    http.begin(url);</w:t>
      </w:r>
    </w:p>
    <w:p w14:paraId="2144EF1A" w14:textId="77777777" w:rsidR="006138AA" w:rsidRDefault="005D08EE">
      <w:pPr>
        <w:spacing w:before="240" w:after="240"/>
        <w:rPr>
          <w:sz w:val="24"/>
          <w:szCs w:val="24"/>
          <w:lang w:val="en-US"/>
        </w:rPr>
      </w:pPr>
      <w:r>
        <w:rPr>
          <w:sz w:val="24"/>
          <w:szCs w:val="24"/>
          <w:lang w:val="en-US"/>
        </w:rPr>
        <w:t xml:space="preserve">    http.GET();</w:t>
      </w:r>
    </w:p>
    <w:p w14:paraId="6C957270" w14:textId="77777777" w:rsidR="006138AA" w:rsidRDefault="005D08EE">
      <w:pPr>
        <w:spacing w:before="240" w:after="240"/>
        <w:rPr>
          <w:sz w:val="24"/>
          <w:szCs w:val="24"/>
          <w:lang w:val="en-US"/>
        </w:rPr>
      </w:pPr>
      <w:r>
        <w:rPr>
          <w:sz w:val="24"/>
          <w:szCs w:val="24"/>
          <w:lang w:val="en-US"/>
        </w:rPr>
        <w:t xml:space="preserve">    http.end();</w:t>
      </w:r>
    </w:p>
    <w:p w14:paraId="3C542328" w14:textId="77777777" w:rsidR="006138AA" w:rsidRDefault="005D08EE">
      <w:pPr>
        <w:spacing w:before="240" w:after="240"/>
        <w:rPr>
          <w:sz w:val="24"/>
          <w:szCs w:val="24"/>
          <w:lang w:val="en-US"/>
        </w:rPr>
      </w:pPr>
      <w:r>
        <w:rPr>
          <w:sz w:val="24"/>
          <w:szCs w:val="24"/>
          <w:lang w:val="en-US"/>
        </w:rPr>
        <w:t xml:space="preserve">  }</w:t>
      </w:r>
    </w:p>
    <w:p w14:paraId="02D581BD" w14:textId="77777777" w:rsidR="006138AA" w:rsidRDefault="006138AA">
      <w:pPr>
        <w:spacing w:before="240" w:after="240"/>
        <w:rPr>
          <w:sz w:val="24"/>
          <w:szCs w:val="24"/>
          <w:lang w:val="en-US"/>
        </w:rPr>
      </w:pPr>
    </w:p>
    <w:p w14:paraId="53DED8B8" w14:textId="77777777" w:rsidR="006138AA" w:rsidRDefault="005D08EE">
      <w:pPr>
        <w:spacing w:before="240" w:after="240"/>
        <w:rPr>
          <w:sz w:val="24"/>
          <w:szCs w:val="24"/>
          <w:lang w:val="en-US"/>
        </w:rPr>
      </w:pPr>
      <w:r>
        <w:rPr>
          <w:sz w:val="24"/>
          <w:szCs w:val="24"/>
          <w:lang w:val="en-US"/>
        </w:rPr>
        <w:t xml:space="preserve">  lcd.clear();</w:t>
      </w:r>
    </w:p>
    <w:p w14:paraId="272CF95E" w14:textId="77777777" w:rsidR="006138AA" w:rsidRDefault="005D08EE">
      <w:pPr>
        <w:spacing w:before="240" w:after="240"/>
        <w:rPr>
          <w:sz w:val="24"/>
          <w:szCs w:val="24"/>
          <w:lang w:val="en-US"/>
        </w:rPr>
      </w:pPr>
      <w:r>
        <w:rPr>
          <w:sz w:val="24"/>
          <w:szCs w:val="24"/>
          <w:lang w:val="en-US"/>
        </w:rPr>
        <w:t xml:space="preserve">  lcd.setCursor(0, 0);</w:t>
      </w:r>
    </w:p>
    <w:p w14:paraId="0367528F" w14:textId="77777777" w:rsidR="006138AA" w:rsidRDefault="005D08EE">
      <w:pPr>
        <w:spacing w:before="240" w:after="240"/>
        <w:rPr>
          <w:sz w:val="24"/>
          <w:szCs w:val="24"/>
          <w:lang w:val="en-US"/>
        </w:rPr>
      </w:pPr>
      <w:r>
        <w:rPr>
          <w:sz w:val="24"/>
          <w:szCs w:val="24"/>
          <w:lang w:val="en-US"/>
        </w:rPr>
        <w:t xml:space="preserve">  lcd.print("Done! Total:");</w:t>
      </w:r>
    </w:p>
    <w:p w14:paraId="2DD6EF66" w14:textId="77777777" w:rsidR="006138AA" w:rsidRDefault="005D08EE">
      <w:pPr>
        <w:spacing w:before="240" w:after="240"/>
        <w:rPr>
          <w:sz w:val="24"/>
          <w:szCs w:val="24"/>
          <w:lang w:val="en-US"/>
        </w:rPr>
      </w:pPr>
      <w:r>
        <w:rPr>
          <w:sz w:val="24"/>
          <w:szCs w:val="24"/>
          <w:lang w:val="en-US"/>
        </w:rPr>
        <w:t xml:space="preserve">  lcd.setCursor(0, 1);</w:t>
      </w:r>
    </w:p>
    <w:p w14:paraId="29AADF6B" w14:textId="77777777" w:rsidR="006138AA" w:rsidRDefault="005D08EE">
      <w:pPr>
        <w:spacing w:before="240" w:after="240"/>
        <w:rPr>
          <w:sz w:val="24"/>
          <w:szCs w:val="24"/>
          <w:lang w:val="en-US"/>
        </w:rPr>
      </w:pPr>
      <w:r>
        <w:rPr>
          <w:sz w:val="24"/>
          <w:szCs w:val="24"/>
          <w:lang w:val="en-US"/>
        </w:rPr>
        <w:t xml:space="preserve">  lcd.print("Rs:");</w:t>
      </w:r>
    </w:p>
    <w:p w14:paraId="1B49CAAA" w14:textId="77777777" w:rsidR="006138AA" w:rsidRDefault="005D08EE">
      <w:pPr>
        <w:spacing w:before="240" w:after="240"/>
        <w:rPr>
          <w:sz w:val="24"/>
          <w:szCs w:val="24"/>
          <w:lang w:val="en-US"/>
        </w:rPr>
      </w:pPr>
      <w:r>
        <w:rPr>
          <w:sz w:val="24"/>
          <w:szCs w:val="24"/>
          <w:lang w:val="en-US"/>
        </w:rPr>
        <w:t xml:space="preserve">  lcd.print(totalAmount, 2);</w:t>
      </w:r>
    </w:p>
    <w:p w14:paraId="78F09779" w14:textId="77777777" w:rsidR="006138AA" w:rsidRDefault="006138AA">
      <w:pPr>
        <w:spacing w:before="240" w:after="240"/>
        <w:rPr>
          <w:sz w:val="24"/>
          <w:szCs w:val="24"/>
          <w:lang w:val="en-US"/>
        </w:rPr>
      </w:pPr>
    </w:p>
    <w:p w14:paraId="40EFF43E" w14:textId="77777777" w:rsidR="006138AA" w:rsidRDefault="005D08EE">
      <w:pPr>
        <w:spacing w:before="240" w:after="240"/>
        <w:rPr>
          <w:sz w:val="24"/>
          <w:szCs w:val="24"/>
          <w:lang w:val="en-US"/>
        </w:rPr>
      </w:pPr>
      <w:r>
        <w:rPr>
          <w:sz w:val="24"/>
          <w:szCs w:val="24"/>
          <w:lang w:val="en-US"/>
        </w:rPr>
        <w:t xml:space="preserve">  Serial.println("Checkout Done! Total: " + String(totalAmount));</w:t>
      </w:r>
    </w:p>
    <w:p w14:paraId="5079CEF5" w14:textId="77777777" w:rsidR="006138AA" w:rsidRDefault="005D08EE">
      <w:pPr>
        <w:spacing w:before="240" w:after="240"/>
        <w:rPr>
          <w:sz w:val="24"/>
          <w:szCs w:val="24"/>
          <w:lang w:val="en-US"/>
        </w:rPr>
      </w:pPr>
      <w:r>
        <w:rPr>
          <w:sz w:val="24"/>
          <w:szCs w:val="24"/>
          <w:lang w:val="en-US"/>
        </w:rPr>
        <w:t xml:space="preserve">  delay(4000);</w:t>
      </w:r>
    </w:p>
    <w:p w14:paraId="6C055E13" w14:textId="77777777" w:rsidR="006138AA" w:rsidRDefault="006138AA">
      <w:pPr>
        <w:spacing w:before="240" w:after="240"/>
        <w:rPr>
          <w:sz w:val="24"/>
          <w:szCs w:val="24"/>
          <w:lang w:val="en-US"/>
        </w:rPr>
      </w:pPr>
    </w:p>
    <w:p w14:paraId="24F6ED46" w14:textId="77777777" w:rsidR="006138AA" w:rsidRDefault="005D08EE">
      <w:pPr>
        <w:spacing w:before="240" w:after="240"/>
        <w:rPr>
          <w:sz w:val="24"/>
          <w:szCs w:val="24"/>
          <w:lang w:val="en-US"/>
        </w:rPr>
      </w:pPr>
      <w:r>
        <w:rPr>
          <w:sz w:val="24"/>
          <w:szCs w:val="24"/>
          <w:lang w:val="en-US"/>
        </w:rPr>
        <w:t xml:space="preserve">  totalAmount = 0.0;</w:t>
      </w:r>
    </w:p>
    <w:p w14:paraId="2FF95F56" w14:textId="77777777" w:rsidR="006138AA" w:rsidRDefault="005D08EE">
      <w:pPr>
        <w:spacing w:before="240" w:after="240"/>
        <w:rPr>
          <w:sz w:val="24"/>
          <w:szCs w:val="24"/>
          <w:lang w:val="en-US"/>
        </w:rPr>
      </w:pPr>
      <w:r>
        <w:rPr>
          <w:sz w:val="24"/>
          <w:szCs w:val="24"/>
          <w:lang w:val="en-US"/>
        </w:rPr>
        <w:t xml:space="preserve">  lcd.clear();</w:t>
      </w:r>
    </w:p>
    <w:p w14:paraId="0CCB35F8" w14:textId="77777777" w:rsidR="006138AA" w:rsidRDefault="005D08EE">
      <w:pPr>
        <w:spacing w:before="240" w:after="240"/>
        <w:rPr>
          <w:sz w:val="24"/>
          <w:szCs w:val="24"/>
          <w:lang w:val="en-US"/>
        </w:rPr>
      </w:pPr>
      <w:r>
        <w:rPr>
          <w:sz w:val="24"/>
          <w:szCs w:val="24"/>
          <w:lang w:val="en-US"/>
        </w:rPr>
        <w:t xml:space="preserve">  lcd.print("Ready to Scan!");</w:t>
      </w:r>
    </w:p>
    <w:p w14:paraId="6AE228C2" w14:textId="77777777" w:rsidR="006138AA" w:rsidRDefault="005D08EE">
      <w:pPr>
        <w:spacing w:before="240" w:after="240"/>
        <w:rPr>
          <w:sz w:val="24"/>
          <w:szCs w:val="24"/>
          <w:lang w:val="en-US"/>
        </w:rPr>
      </w:pPr>
      <w:r>
        <w:rPr>
          <w:sz w:val="24"/>
          <w:szCs w:val="24"/>
          <w:lang w:val="en-US"/>
        </w:rPr>
        <w:t>}</w:t>
      </w:r>
    </w:p>
    <w:p w14:paraId="01428720" w14:textId="77777777" w:rsidR="006138AA" w:rsidRDefault="006138AA">
      <w:pPr>
        <w:spacing w:before="240" w:after="240"/>
        <w:rPr>
          <w:sz w:val="24"/>
          <w:szCs w:val="24"/>
          <w:lang w:val="en-US"/>
        </w:rPr>
      </w:pPr>
    </w:p>
    <w:p w14:paraId="704698C9" w14:textId="77777777" w:rsidR="006138AA" w:rsidRDefault="005D08EE">
      <w:pPr>
        <w:spacing w:before="240" w:after="240"/>
        <w:rPr>
          <w:sz w:val="24"/>
          <w:szCs w:val="24"/>
          <w:lang w:val="en-US"/>
        </w:rPr>
      </w:pPr>
      <w:r>
        <w:rPr>
          <w:sz w:val="24"/>
          <w:szCs w:val="24"/>
          <w:lang w:val="en-US"/>
        </w:rPr>
        <w:t>String extractValue(String json, String key) {</w:t>
      </w:r>
    </w:p>
    <w:p w14:paraId="5F603FC5" w14:textId="77777777" w:rsidR="006138AA" w:rsidRDefault="005D08EE">
      <w:pPr>
        <w:spacing w:before="240" w:after="240"/>
        <w:rPr>
          <w:sz w:val="24"/>
          <w:szCs w:val="24"/>
          <w:lang w:val="en-US"/>
        </w:rPr>
      </w:pPr>
      <w:r>
        <w:rPr>
          <w:sz w:val="24"/>
          <w:szCs w:val="24"/>
          <w:lang w:val="en-US"/>
        </w:rPr>
        <w:t xml:space="preserve">  int start = json.indexOf("\"" + key + "\":");</w:t>
      </w:r>
    </w:p>
    <w:p w14:paraId="0A7B4B67" w14:textId="77777777" w:rsidR="006138AA" w:rsidRDefault="005D08EE">
      <w:pPr>
        <w:spacing w:before="240" w:after="240"/>
        <w:rPr>
          <w:sz w:val="24"/>
          <w:szCs w:val="24"/>
          <w:lang w:val="en-US"/>
        </w:rPr>
      </w:pPr>
      <w:r>
        <w:rPr>
          <w:sz w:val="24"/>
          <w:szCs w:val="24"/>
          <w:lang w:val="en-US"/>
        </w:rPr>
        <w:t xml:space="preserve">  if (start == -1) return "";</w:t>
      </w:r>
    </w:p>
    <w:p w14:paraId="370851EF" w14:textId="77777777" w:rsidR="006138AA" w:rsidRDefault="005D08EE">
      <w:pPr>
        <w:spacing w:before="240" w:after="240"/>
        <w:rPr>
          <w:sz w:val="24"/>
          <w:szCs w:val="24"/>
          <w:lang w:val="en-US"/>
        </w:rPr>
      </w:pPr>
      <w:r>
        <w:rPr>
          <w:sz w:val="24"/>
          <w:szCs w:val="24"/>
          <w:lang w:val="en-US"/>
        </w:rPr>
        <w:t xml:space="preserve">  start += key.length() + 3;</w:t>
      </w:r>
    </w:p>
    <w:p w14:paraId="553C1B69" w14:textId="77777777" w:rsidR="006138AA" w:rsidRDefault="005D08EE">
      <w:pPr>
        <w:spacing w:before="240" w:after="240"/>
        <w:rPr>
          <w:sz w:val="24"/>
          <w:szCs w:val="24"/>
          <w:lang w:val="en-US"/>
        </w:rPr>
      </w:pPr>
      <w:r>
        <w:rPr>
          <w:sz w:val="24"/>
          <w:szCs w:val="24"/>
          <w:lang w:val="en-US"/>
        </w:rPr>
        <w:lastRenderedPageBreak/>
        <w:t xml:space="preserve">  int end = json.indexOf(",", start);</w:t>
      </w:r>
    </w:p>
    <w:p w14:paraId="7DF45FF6" w14:textId="77777777" w:rsidR="006138AA" w:rsidRDefault="005D08EE">
      <w:pPr>
        <w:spacing w:before="240" w:after="240"/>
        <w:rPr>
          <w:sz w:val="24"/>
          <w:szCs w:val="24"/>
          <w:lang w:val="en-US"/>
        </w:rPr>
      </w:pPr>
      <w:r>
        <w:rPr>
          <w:sz w:val="24"/>
          <w:szCs w:val="24"/>
          <w:lang w:val="en-US"/>
        </w:rPr>
        <w:t xml:space="preserve">  if (end == -1) end = json.indexOf("}", start);</w:t>
      </w:r>
    </w:p>
    <w:p w14:paraId="231251E3" w14:textId="77777777" w:rsidR="006138AA" w:rsidRDefault="005D08EE">
      <w:pPr>
        <w:spacing w:before="240" w:after="240"/>
        <w:rPr>
          <w:sz w:val="24"/>
          <w:szCs w:val="24"/>
          <w:lang w:val="en-US"/>
        </w:rPr>
      </w:pPr>
      <w:r>
        <w:rPr>
          <w:sz w:val="24"/>
          <w:szCs w:val="24"/>
          <w:lang w:val="en-US"/>
        </w:rPr>
        <w:t xml:space="preserve">  String value = json.substring(start, end);</w:t>
      </w:r>
    </w:p>
    <w:p w14:paraId="10DC2C23" w14:textId="77777777" w:rsidR="006138AA" w:rsidRDefault="005D08EE">
      <w:pPr>
        <w:spacing w:before="240" w:after="240"/>
        <w:rPr>
          <w:sz w:val="24"/>
          <w:szCs w:val="24"/>
          <w:lang w:val="en-US"/>
        </w:rPr>
      </w:pPr>
      <w:r>
        <w:rPr>
          <w:sz w:val="24"/>
          <w:szCs w:val="24"/>
          <w:lang w:val="en-US"/>
        </w:rPr>
        <w:t xml:space="preserve">  value.replace("\"", "");</w:t>
      </w:r>
    </w:p>
    <w:p w14:paraId="6995F6CE" w14:textId="77777777" w:rsidR="006138AA" w:rsidRDefault="005D08EE">
      <w:pPr>
        <w:spacing w:before="240" w:after="240"/>
        <w:rPr>
          <w:sz w:val="24"/>
          <w:szCs w:val="24"/>
          <w:lang w:val="en-US"/>
        </w:rPr>
      </w:pPr>
      <w:r>
        <w:rPr>
          <w:sz w:val="24"/>
          <w:szCs w:val="24"/>
          <w:lang w:val="en-US"/>
        </w:rPr>
        <w:t xml:space="preserve">  return value;</w:t>
      </w:r>
    </w:p>
    <w:p w14:paraId="392A309A" w14:textId="77777777" w:rsidR="006138AA" w:rsidRDefault="005D08EE">
      <w:pPr>
        <w:spacing w:before="240" w:after="240"/>
        <w:rPr>
          <w:sz w:val="24"/>
          <w:szCs w:val="24"/>
          <w:lang w:val="en-US"/>
        </w:rPr>
      </w:pPr>
      <w:r>
        <w:rPr>
          <w:sz w:val="24"/>
          <w:szCs w:val="24"/>
          <w:lang w:val="en-US"/>
        </w:rPr>
        <w:t>}</w:t>
      </w:r>
    </w:p>
    <w:p w14:paraId="22974FC6" w14:textId="77777777" w:rsidR="006138AA" w:rsidRDefault="006138AA">
      <w:pPr>
        <w:spacing w:before="240" w:after="240"/>
        <w:rPr>
          <w:sz w:val="24"/>
          <w:szCs w:val="24"/>
          <w:lang w:val="en-US"/>
        </w:rPr>
      </w:pPr>
    </w:p>
    <w:p w14:paraId="21DC31E1" w14:textId="77777777" w:rsidR="006138AA" w:rsidRDefault="006138AA">
      <w:pPr>
        <w:spacing w:before="240" w:after="240"/>
        <w:rPr>
          <w:sz w:val="24"/>
          <w:szCs w:val="24"/>
          <w:lang w:val="en-US"/>
        </w:rPr>
      </w:pPr>
    </w:p>
    <w:p w14:paraId="17723B24" w14:textId="77777777" w:rsidR="006138AA" w:rsidRDefault="005D08EE">
      <w:pPr>
        <w:spacing w:before="240" w:after="240"/>
        <w:rPr>
          <w:b/>
          <w:bCs/>
          <w:sz w:val="24"/>
          <w:szCs w:val="24"/>
          <w:lang w:val="en-US"/>
        </w:rPr>
      </w:pPr>
      <w:r>
        <w:rPr>
          <w:b/>
          <w:bCs/>
          <w:sz w:val="24"/>
          <w:szCs w:val="24"/>
          <w:lang w:val="en-US"/>
        </w:rPr>
        <w:t>DBMS Code:</w:t>
      </w:r>
    </w:p>
    <w:p w14:paraId="1453829D" w14:textId="77777777" w:rsidR="006138AA" w:rsidRDefault="005D08EE">
      <w:pPr>
        <w:spacing w:before="240" w:after="240"/>
        <w:rPr>
          <w:sz w:val="24"/>
          <w:szCs w:val="24"/>
          <w:lang w:val="en-US"/>
        </w:rPr>
      </w:pPr>
      <w:r>
        <w:rPr>
          <w:sz w:val="24"/>
          <w:szCs w:val="24"/>
          <w:lang w:val="en-US"/>
        </w:rPr>
        <w:t>CREATE DATABASE smart_shop;</w:t>
      </w:r>
    </w:p>
    <w:p w14:paraId="62C66CCB" w14:textId="77777777" w:rsidR="006138AA" w:rsidRDefault="005D08EE">
      <w:pPr>
        <w:spacing w:before="240" w:after="240"/>
        <w:rPr>
          <w:sz w:val="24"/>
          <w:szCs w:val="24"/>
          <w:lang w:val="en-US"/>
        </w:rPr>
      </w:pPr>
      <w:r>
        <w:rPr>
          <w:sz w:val="24"/>
          <w:szCs w:val="24"/>
          <w:lang w:val="en-US"/>
        </w:rPr>
        <w:t>USE smart_shop;</w:t>
      </w:r>
    </w:p>
    <w:p w14:paraId="71488494" w14:textId="77777777" w:rsidR="006138AA" w:rsidRDefault="005D08EE">
      <w:pPr>
        <w:spacing w:before="240" w:after="240"/>
        <w:rPr>
          <w:sz w:val="24"/>
          <w:szCs w:val="24"/>
          <w:lang w:val="en-US"/>
        </w:rPr>
      </w:pPr>
      <w:r>
        <w:rPr>
          <w:sz w:val="24"/>
          <w:szCs w:val="24"/>
          <w:lang w:val="en-US"/>
        </w:rPr>
        <w:t>drop database smart_shop;</w:t>
      </w:r>
    </w:p>
    <w:p w14:paraId="061323FF" w14:textId="77777777" w:rsidR="006138AA" w:rsidRDefault="005D08EE">
      <w:pPr>
        <w:spacing w:before="240" w:after="240"/>
        <w:rPr>
          <w:sz w:val="24"/>
          <w:szCs w:val="24"/>
          <w:lang w:val="en-US"/>
        </w:rPr>
      </w:pPr>
      <w:r>
        <w:rPr>
          <w:sz w:val="24"/>
          <w:szCs w:val="24"/>
          <w:lang w:val="en-US"/>
        </w:rPr>
        <w:t>CREATE TABLE products (</w:t>
      </w:r>
    </w:p>
    <w:p w14:paraId="2758956D" w14:textId="77777777" w:rsidR="006138AA" w:rsidRDefault="005D08EE">
      <w:pPr>
        <w:spacing w:before="240" w:after="240"/>
        <w:rPr>
          <w:sz w:val="24"/>
          <w:szCs w:val="24"/>
          <w:lang w:val="en-US"/>
        </w:rPr>
      </w:pPr>
      <w:r>
        <w:rPr>
          <w:sz w:val="24"/>
          <w:szCs w:val="24"/>
          <w:lang w:val="en-US"/>
        </w:rPr>
        <w:t xml:space="preserve">  product_id INT AUTO_INCREMENT PRIMARY KEY,</w:t>
      </w:r>
    </w:p>
    <w:p w14:paraId="0C693B63" w14:textId="77777777" w:rsidR="006138AA" w:rsidRDefault="005D08EE">
      <w:pPr>
        <w:spacing w:before="240" w:after="240"/>
        <w:rPr>
          <w:sz w:val="24"/>
          <w:szCs w:val="24"/>
          <w:lang w:val="en-US"/>
        </w:rPr>
      </w:pPr>
      <w:r>
        <w:rPr>
          <w:sz w:val="24"/>
          <w:szCs w:val="24"/>
          <w:lang w:val="en-US"/>
        </w:rPr>
        <w:t xml:space="preserve">  barcode VARCHAR(20) UNIQUE NOT NULL,</w:t>
      </w:r>
    </w:p>
    <w:p w14:paraId="3C17EEB3" w14:textId="77777777" w:rsidR="006138AA" w:rsidRDefault="005D08EE">
      <w:pPr>
        <w:spacing w:before="240" w:after="240"/>
        <w:rPr>
          <w:sz w:val="24"/>
          <w:szCs w:val="24"/>
          <w:lang w:val="en-US"/>
        </w:rPr>
      </w:pPr>
      <w:r>
        <w:rPr>
          <w:sz w:val="24"/>
          <w:szCs w:val="24"/>
          <w:lang w:val="en-US"/>
        </w:rPr>
        <w:t xml:space="preserve">  name VARCHAR(100),</w:t>
      </w:r>
    </w:p>
    <w:p w14:paraId="7D2D2988" w14:textId="77777777" w:rsidR="006138AA" w:rsidRDefault="005D08EE">
      <w:pPr>
        <w:spacing w:before="240" w:after="240"/>
        <w:rPr>
          <w:sz w:val="24"/>
          <w:szCs w:val="24"/>
          <w:lang w:val="en-US"/>
        </w:rPr>
      </w:pPr>
      <w:r>
        <w:rPr>
          <w:sz w:val="24"/>
          <w:szCs w:val="24"/>
          <w:lang w:val="en-US"/>
        </w:rPr>
        <w:t xml:space="preserve">  brand VARCHAR(50),</w:t>
      </w:r>
    </w:p>
    <w:p w14:paraId="489F44CF" w14:textId="77777777" w:rsidR="006138AA" w:rsidRDefault="005D08EE">
      <w:pPr>
        <w:spacing w:before="240" w:after="240"/>
        <w:rPr>
          <w:sz w:val="24"/>
          <w:szCs w:val="24"/>
          <w:lang w:val="en-US"/>
        </w:rPr>
      </w:pPr>
      <w:r>
        <w:rPr>
          <w:sz w:val="24"/>
          <w:szCs w:val="24"/>
          <w:lang w:val="en-US"/>
        </w:rPr>
        <w:t xml:space="preserve">  category VARCHAR(50),</w:t>
      </w:r>
    </w:p>
    <w:p w14:paraId="211FA386" w14:textId="77777777" w:rsidR="006138AA" w:rsidRDefault="005D08EE">
      <w:pPr>
        <w:spacing w:before="240" w:after="240"/>
        <w:rPr>
          <w:sz w:val="24"/>
          <w:szCs w:val="24"/>
          <w:lang w:val="en-US"/>
        </w:rPr>
      </w:pPr>
      <w:r>
        <w:rPr>
          <w:sz w:val="24"/>
          <w:szCs w:val="24"/>
          <w:lang w:val="en-US"/>
        </w:rPr>
        <w:t xml:space="preserve">  mrp DECIMAL(8,2),</w:t>
      </w:r>
    </w:p>
    <w:p w14:paraId="55D11BDA" w14:textId="77777777" w:rsidR="006138AA" w:rsidRDefault="005D08EE">
      <w:pPr>
        <w:spacing w:before="240" w:after="240"/>
        <w:rPr>
          <w:sz w:val="24"/>
          <w:szCs w:val="24"/>
          <w:lang w:val="en-US"/>
        </w:rPr>
      </w:pPr>
      <w:r>
        <w:rPr>
          <w:sz w:val="24"/>
          <w:szCs w:val="24"/>
          <w:lang w:val="en-US"/>
        </w:rPr>
        <w:t xml:space="preserve">  discount DECIMAL(5,2),</w:t>
      </w:r>
    </w:p>
    <w:p w14:paraId="522661AC" w14:textId="77777777" w:rsidR="006138AA" w:rsidRDefault="005D08EE">
      <w:pPr>
        <w:spacing w:before="240" w:after="240"/>
        <w:rPr>
          <w:sz w:val="24"/>
          <w:szCs w:val="24"/>
          <w:lang w:val="en-US"/>
        </w:rPr>
      </w:pPr>
      <w:r>
        <w:rPr>
          <w:sz w:val="24"/>
          <w:szCs w:val="24"/>
          <w:lang w:val="en-US"/>
        </w:rPr>
        <w:t xml:space="preserve">  final_price DECIMAL(8,2),</w:t>
      </w:r>
    </w:p>
    <w:p w14:paraId="257DD768" w14:textId="77777777" w:rsidR="006138AA" w:rsidRDefault="005D08EE">
      <w:pPr>
        <w:spacing w:before="240" w:after="240"/>
        <w:rPr>
          <w:sz w:val="24"/>
          <w:szCs w:val="24"/>
          <w:lang w:val="en-US"/>
        </w:rPr>
      </w:pPr>
      <w:r>
        <w:rPr>
          <w:sz w:val="24"/>
          <w:szCs w:val="24"/>
          <w:lang w:val="en-US"/>
        </w:rPr>
        <w:t xml:space="preserve">  pack_size VARCHAR(20),</w:t>
      </w:r>
    </w:p>
    <w:p w14:paraId="67BD750A" w14:textId="77777777" w:rsidR="006138AA" w:rsidRDefault="005D08EE">
      <w:pPr>
        <w:spacing w:before="240" w:after="240"/>
        <w:rPr>
          <w:sz w:val="24"/>
          <w:szCs w:val="24"/>
          <w:lang w:val="en-US"/>
        </w:rPr>
      </w:pPr>
      <w:r>
        <w:rPr>
          <w:sz w:val="24"/>
          <w:szCs w:val="24"/>
          <w:lang w:val="en-US"/>
        </w:rPr>
        <w:t xml:space="preserve">  expiry_date DATE,</w:t>
      </w:r>
    </w:p>
    <w:p w14:paraId="6A3FECAD" w14:textId="77777777" w:rsidR="006138AA" w:rsidRDefault="005D08EE">
      <w:pPr>
        <w:spacing w:before="240" w:after="240"/>
        <w:rPr>
          <w:sz w:val="24"/>
          <w:szCs w:val="24"/>
          <w:lang w:val="en-US"/>
        </w:rPr>
      </w:pPr>
      <w:r>
        <w:rPr>
          <w:sz w:val="24"/>
          <w:szCs w:val="24"/>
          <w:lang w:val="en-US"/>
        </w:rPr>
        <w:t xml:space="preserve">  sponsored_flag BOOLEAN DEFAULT 0,</w:t>
      </w:r>
    </w:p>
    <w:p w14:paraId="3167A634" w14:textId="77777777" w:rsidR="006138AA" w:rsidRDefault="005D08EE">
      <w:pPr>
        <w:spacing w:before="240" w:after="240"/>
        <w:rPr>
          <w:sz w:val="24"/>
          <w:szCs w:val="24"/>
          <w:lang w:val="en-US"/>
        </w:rPr>
      </w:pPr>
      <w:r>
        <w:rPr>
          <w:sz w:val="24"/>
          <w:szCs w:val="24"/>
          <w:lang w:val="en-US"/>
        </w:rPr>
        <w:t xml:space="preserve">  store_margin DECIMAL(5,2)</w:t>
      </w:r>
    </w:p>
    <w:p w14:paraId="705FEE4E" w14:textId="77777777" w:rsidR="006138AA" w:rsidRDefault="005D08EE">
      <w:pPr>
        <w:spacing w:before="240" w:after="240"/>
        <w:rPr>
          <w:sz w:val="24"/>
          <w:szCs w:val="24"/>
          <w:lang w:val="en-US"/>
        </w:rPr>
      </w:pPr>
      <w:r>
        <w:rPr>
          <w:sz w:val="24"/>
          <w:szCs w:val="24"/>
          <w:lang w:val="en-US"/>
        </w:rPr>
        <w:t>);</w:t>
      </w:r>
    </w:p>
    <w:p w14:paraId="2B46293D" w14:textId="77777777" w:rsidR="006138AA" w:rsidRDefault="006138AA">
      <w:pPr>
        <w:spacing w:before="240" w:after="240"/>
        <w:rPr>
          <w:sz w:val="24"/>
          <w:szCs w:val="24"/>
          <w:lang w:val="en-US"/>
        </w:rPr>
      </w:pPr>
    </w:p>
    <w:p w14:paraId="3DA8C939" w14:textId="77777777" w:rsidR="006138AA" w:rsidRDefault="005D08EE">
      <w:pPr>
        <w:spacing w:before="240" w:after="240"/>
        <w:rPr>
          <w:sz w:val="24"/>
          <w:szCs w:val="24"/>
          <w:lang w:val="en-US"/>
        </w:rPr>
      </w:pPr>
      <w:r>
        <w:rPr>
          <w:sz w:val="24"/>
          <w:szCs w:val="24"/>
          <w:lang w:val="en-US"/>
        </w:rPr>
        <w:t>CREATE TABLE bundles (</w:t>
      </w:r>
    </w:p>
    <w:p w14:paraId="0F3C752A" w14:textId="77777777" w:rsidR="006138AA" w:rsidRDefault="005D08EE">
      <w:pPr>
        <w:spacing w:before="240" w:after="240"/>
        <w:rPr>
          <w:sz w:val="24"/>
          <w:szCs w:val="24"/>
          <w:lang w:val="en-US"/>
        </w:rPr>
      </w:pPr>
      <w:r>
        <w:rPr>
          <w:sz w:val="24"/>
          <w:szCs w:val="24"/>
          <w:lang w:val="en-US"/>
        </w:rPr>
        <w:t xml:space="preserve">  bundle_id INT AUTO_INCREMENT PRIMARY KEY,</w:t>
      </w:r>
    </w:p>
    <w:p w14:paraId="1D677D7D" w14:textId="77777777" w:rsidR="006138AA" w:rsidRDefault="005D08EE">
      <w:pPr>
        <w:spacing w:before="240" w:after="240"/>
        <w:rPr>
          <w:sz w:val="24"/>
          <w:szCs w:val="24"/>
          <w:lang w:val="en-US"/>
        </w:rPr>
      </w:pPr>
      <w:r>
        <w:rPr>
          <w:sz w:val="24"/>
          <w:szCs w:val="24"/>
          <w:lang w:val="en-US"/>
        </w:rPr>
        <w:lastRenderedPageBreak/>
        <w:t xml:space="preserve">  bundle_name VARCHAR(50),</w:t>
      </w:r>
    </w:p>
    <w:p w14:paraId="2645E4DA" w14:textId="77777777" w:rsidR="006138AA" w:rsidRDefault="005D08EE">
      <w:pPr>
        <w:spacing w:before="240" w:after="240"/>
        <w:rPr>
          <w:sz w:val="24"/>
          <w:szCs w:val="24"/>
          <w:lang w:val="en-US"/>
        </w:rPr>
      </w:pPr>
      <w:r>
        <w:rPr>
          <w:sz w:val="24"/>
          <w:szCs w:val="24"/>
          <w:lang w:val="en-US"/>
        </w:rPr>
        <w:t xml:space="preserve">  total_price DECIMAL(8,2),</w:t>
      </w:r>
    </w:p>
    <w:p w14:paraId="62693AC3" w14:textId="77777777" w:rsidR="006138AA" w:rsidRDefault="005D08EE">
      <w:pPr>
        <w:spacing w:before="240" w:after="240"/>
        <w:rPr>
          <w:sz w:val="24"/>
          <w:szCs w:val="24"/>
          <w:lang w:val="en-US"/>
        </w:rPr>
      </w:pPr>
      <w:r>
        <w:rPr>
          <w:sz w:val="24"/>
          <w:szCs w:val="24"/>
          <w:lang w:val="en-US"/>
        </w:rPr>
        <w:t xml:space="preserve">  discount_text VARCHAR(100)</w:t>
      </w:r>
    </w:p>
    <w:p w14:paraId="7A003430" w14:textId="77777777" w:rsidR="006138AA" w:rsidRDefault="005D08EE">
      <w:pPr>
        <w:spacing w:before="240" w:after="240"/>
        <w:rPr>
          <w:sz w:val="24"/>
          <w:szCs w:val="24"/>
          <w:lang w:val="en-US"/>
        </w:rPr>
      </w:pPr>
      <w:r>
        <w:rPr>
          <w:sz w:val="24"/>
          <w:szCs w:val="24"/>
          <w:lang w:val="en-US"/>
        </w:rPr>
        <w:t>);</w:t>
      </w:r>
    </w:p>
    <w:p w14:paraId="74DEFE1C" w14:textId="77777777" w:rsidR="006138AA" w:rsidRDefault="006138AA">
      <w:pPr>
        <w:spacing w:before="240" w:after="240"/>
        <w:rPr>
          <w:sz w:val="24"/>
          <w:szCs w:val="24"/>
          <w:lang w:val="en-US"/>
        </w:rPr>
      </w:pPr>
    </w:p>
    <w:p w14:paraId="29C76EEF" w14:textId="77777777" w:rsidR="006138AA" w:rsidRDefault="005D08EE">
      <w:pPr>
        <w:spacing w:before="240" w:after="240"/>
        <w:rPr>
          <w:sz w:val="24"/>
          <w:szCs w:val="24"/>
          <w:lang w:val="en-US"/>
        </w:rPr>
      </w:pPr>
      <w:r>
        <w:rPr>
          <w:sz w:val="24"/>
          <w:szCs w:val="24"/>
          <w:lang w:val="en-US"/>
        </w:rPr>
        <w:t>CREATE TABLE bundle_items (</w:t>
      </w:r>
    </w:p>
    <w:p w14:paraId="62F79CEA" w14:textId="77777777" w:rsidR="006138AA" w:rsidRDefault="005D08EE">
      <w:pPr>
        <w:spacing w:before="240" w:after="240"/>
        <w:rPr>
          <w:sz w:val="24"/>
          <w:szCs w:val="24"/>
          <w:lang w:val="en-US"/>
        </w:rPr>
      </w:pPr>
      <w:r>
        <w:rPr>
          <w:sz w:val="24"/>
          <w:szCs w:val="24"/>
          <w:lang w:val="en-US"/>
        </w:rPr>
        <w:t xml:space="preserve">  bundle_item_id INT AUTO_INCREMENT PRIMARY KEY,</w:t>
      </w:r>
    </w:p>
    <w:p w14:paraId="504BB1E5" w14:textId="77777777" w:rsidR="006138AA" w:rsidRDefault="005D08EE">
      <w:pPr>
        <w:spacing w:before="240" w:after="240"/>
        <w:rPr>
          <w:sz w:val="24"/>
          <w:szCs w:val="24"/>
          <w:lang w:val="en-US"/>
        </w:rPr>
      </w:pPr>
      <w:r>
        <w:rPr>
          <w:sz w:val="24"/>
          <w:szCs w:val="24"/>
          <w:lang w:val="en-US"/>
        </w:rPr>
        <w:t xml:space="preserve">  bundle_id INT,</w:t>
      </w:r>
    </w:p>
    <w:p w14:paraId="02F485D2" w14:textId="77777777" w:rsidR="006138AA" w:rsidRDefault="005D08EE">
      <w:pPr>
        <w:spacing w:before="240" w:after="240"/>
        <w:rPr>
          <w:sz w:val="24"/>
          <w:szCs w:val="24"/>
          <w:lang w:val="en-US"/>
        </w:rPr>
      </w:pPr>
      <w:r>
        <w:rPr>
          <w:sz w:val="24"/>
          <w:szCs w:val="24"/>
          <w:lang w:val="en-US"/>
        </w:rPr>
        <w:t xml:space="preserve">  product_id INT,</w:t>
      </w:r>
    </w:p>
    <w:p w14:paraId="79BE84C7" w14:textId="77777777" w:rsidR="006138AA" w:rsidRDefault="005D08EE">
      <w:pPr>
        <w:spacing w:before="240" w:after="240"/>
        <w:rPr>
          <w:sz w:val="24"/>
          <w:szCs w:val="24"/>
          <w:lang w:val="en-US"/>
        </w:rPr>
      </w:pPr>
      <w:r>
        <w:rPr>
          <w:sz w:val="24"/>
          <w:szCs w:val="24"/>
          <w:lang w:val="en-US"/>
        </w:rPr>
        <w:t xml:space="preserve">  FOREIGN KEY (bundle_id) REFERENCES bundles(bundle_id),</w:t>
      </w:r>
    </w:p>
    <w:p w14:paraId="1CF8CF0B" w14:textId="77777777" w:rsidR="006138AA" w:rsidRDefault="005D08EE">
      <w:pPr>
        <w:spacing w:before="240" w:after="240"/>
        <w:rPr>
          <w:sz w:val="24"/>
          <w:szCs w:val="24"/>
          <w:lang w:val="en-US"/>
        </w:rPr>
      </w:pPr>
      <w:r>
        <w:rPr>
          <w:sz w:val="24"/>
          <w:szCs w:val="24"/>
          <w:lang w:val="en-US"/>
        </w:rPr>
        <w:t xml:space="preserve">  FOREIGN KEY (product_id) REFERENCES products(product_id)</w:t>
      </w:r>
    </w:p>
    <w:p w14:paraId="102B9012" w14:textId="77777777" w:rsidR="006138AA" w:rsidRDefault="005D08EE">
      <w:pPr>
        <w:spacing w:before="240" w:after="240"/>
        <w:rPr>
          <w:sz w:val="24"/>
          <w:szCs w:val="24"/>
          <w:lang w:val="en-US"/>
        </w:rPr>
      </w:pPr>
      <w:r>
        <w:rPr>
          <w:sz w:val="24"/>
          <w:szCs w:val="24"/>
          <w:lang w:val="en-US"/>
        </w:rPr>
        <w:t>);</w:t>
      </w:r>
    </w:p>
    <w:p w14:paraId="7242C96B" w14:textId="77777777" w:rsidR="006138AA" w:rsidRDefault="006138AA">
      <w:pPr>
        <w:spacing w:before="240" w:after="240"/>
        <w:rPr>
          <w:sz w:val="24"/>
          <w:szCs w:val="24"/>
          <w:lang w:val="en-US"/>
        </w:rPr>
      </w:pPr>
    </w:p>
    <w:p w14:paraId="073607A2" w14:textId="77777777" w:rsidR="006138AA" w:rsidRDefault="005D08EE">
      <w:pPr>
        <w:spacing w:before="240" w:after="240"/>
        <w:rPr>
          <w:sz w:val="24"/>
          <w:szCs w:val="24"/>
          <w:lang w:val="en-US"/>
        </w:rPr>
      </w:pPr>
      <w:r>
        <w:rPr>
          <w:sz w:val="24"/>
          <w:szCs w:val="24"/>
          <w:lang w:val="en-US"/>
        </w:rPr>
        <w:t>CREATE TABLE customers (</w:t>
      </w:r>
    </w:p>
    <w:p w14:paraId="3ECF8BC6" w14:textId="77777777" w:rsidR="006138AA" w:rsidRDefault="005D08EE">
      <w:pPr>
        <w:spacing w:before="240" w:after="240"/>
        <w:rPr>
          <w:sz w:val="24"/>
          <w:szCs w:val="24"/>
          <w:lang w:val="en-US"/>
        </w:rPr>
      </w:pPr>
      <w:r>
        <w:rPr>
          <w:sz w:val="24"/>
          <w:szCs w:val="24"/>
          <w:lang w:val="en-US"/>
        </w:rPr>
        <w:t xml:space="preserve">  customer_id INT AUTO_INCREMENT PRIMARY KEY,</w:t>
      </w:r>
    </w:p>
    <w:p w14:paraId="3B31EE11" w14:textId="77777777" w:rsidR="006138AA" w:rsidRDefault="005D08EE">
      <w:pPr>
        <w:spacing w:before="240" w:after="240"/>
        <w:rPr>
          <w:sz w:val="24"/>
          <w:szCs w:val="24"/>
          <w:lang w:val="en-US"/>
        </w:rPr>
      </w:pPr>
      <w:r>
        <w:rPr>
          <w:sz w:val="24"/>
          <w:szCs w:val="24"/>
          <w:lang w:val="en-US"/>
        </w:rPr>
        <w:t xml:space="preserve">  name VARCHAR(100),</w:t>
      </w:r>
    </w:p>
    <w:p w14:paraId="0586D26E" w14:textId="77777777" w:rsidR="006138AA" w:rsidRDefault="005D08EE">
      <w:pPr>
        <w:spacing w:before="240" w:after="240"/>
        <w:rPr>
          <w:sz w:val="24"/>
          <w:szCs w:val="24"/>
          <w:lang w:val="en-US"/>
        </w:rPr>
      </w:pPr>
      <w:r>
        <w:rPr>
          <w:sz w:val="24"/>
          <w:szCs w:val="24"/>
          <w:lang w:val="en-US"/>
        </w:rPr>
        <w:t xml:space="preserve">  email VARCHAR(100),</w:t>
      </w:r>
    </w:p>
    <w:p w14:paraId="204367AE" w14:textId="77777777" w:rsidR="006138AA" w:rsidRDefault="005D08EE">
      <w:pPr>
        <w:spacing w:before="240" w:after="240"/>
        <w:rPr>
          <w:sz w:val="24"/>
          <w:szCs w:val="24"/>
          <w:lang w:val="en-US"/>
        </w:rPr>
      </w:pPr>
      <w:r>
        <w:rPr>
          <w:sz w:val="24"/>
          <w:szCs w:val="24"/>
          <w:lang w:val="en-US"/>
        </w:rPr>
        <w:t xml:space="preserve">  phone VARCHAR(15)</w:t>
      </w:r>
    </w:p>
    <w:p w14:paraId="54ED4E02" w14:textId="77777777" w:rsidR="006138AA" w:rsidRDefault="005D08EE">
      <w:pPr>
        <w:spacing w:before="240" w:after="240"/>
        <w:rPr>
          <w:sz w:val="24"/>
          <w:szCs w:val="24"/>
          <w:lang w:val="en-US"/>
        </w:rPr>
      </w:pPr>
      <w:r>
        <w:rPr>
          <w:sz w:val="24"/>
          <w:szCs w:val="24"/>
          <w:lang w:val="en-US"/>
        </w:rPr>
        <w:t>);</w:t>
      </w:r>
    </w:p>
    <w:p w14:paraId="2ED68DBA" w14:textId="77777777" w:rsidR="006138AA" w:rsidRDefault="006138AA">
      <w:pPr>
        <w:spacing w:before="240" w:after="240"/>
        <w:rPr>
          <w:sz w:val="24"/>
          <w:szCs w:val="24"/>
          <w:lang w:val="en-US"/>
        </w:rPr>
      </w:pPr>
    </w:p>
    <w:p w14:paraId="7807DABB" w14:textId="77777777" w:rsidR="006138AA" w:rsidRDefault="005D08EE">
      <w:pPr>
        <w:spacing w:before="240" w:after="240"/>
        <w:rPr>
          <w:sz w:val="24"/>
          <w:szCs w:val="24"/>
          <w:lang w:val="en-US"/>
        </w:rPr>
      </w:pPr>
      <w:r>
        <w:rPr>
          <w:sz w:val="24"/>
          <w:szCs w:val="24"/>
          <w:lang w:val="en-US"/>
        </w:rPr>
        <w:t>CREATE TABLE cart (</w:t>
      </w:r>
    </w:p>
    <w:p w14:paraId="605F20AF" w14:textId="77777777" w:rsidR="006138AA" w:rsidRDefault="005D08EE">
      <w:pPr>
        <w:spacing w:before="240" w:after="240"/>
        <w:rPr>
          <w:sz w:val="24"/>
          <w:szCs w:val="24"/>
          <w:lang w:val="en-US"/>
        </w:rPr>
      </w:pPr>
      <w:r>
        <w:rPr>
          <w:sz w:val="24"/>
          <w:szCs w:val="24"/>
          <w:lang w:val="en-US"/>
        </w:rPr>
        <w:t xml:space="preserve">  cart_id INT AUTO_INCREMENT PRIMARY KEY,</w:t>
      </w:r>
    </w:p>
    <w:p w14:paraId="3C75B104" w14:textId="77777777" w:rsidR="006138AA" w:rsidRDefault="005D08EE">
      <w:pPr>
        <w:spacing w:before="240" w:after="240"/>
        <w:rPr>
          <w:sz w:val="24"/>
          <w:szCs w:val="24"/>
          <w:lang w:val="en-US"/>
        </w:rPr>
      </w:pPr>
      <w:r>
        <w:rPr>
          <w:sz w:val="24"/>
          <w:szCs w:val="24"/>
          <w:lang w:val="en-US"/>
        </w:rPr>
        <w:t xml:space="preserve">  customer_id INT,</w:t>
      </w:r>
    </w:p>
    <w:p w14:paraId="0A14BF52" w14:textId="77777777" w:rsidR="006138AA" w:rsidRDefault="005D08EE">
      <w:pPr>
        <w:spacing w:before="240" w:after="240"/>
        <w:rPr>
          <w:sz w:val="24"/>
          <w:szCs w:val="24"/>
          <w:lang w:val="en-US"/>
        </w:rPr>
      </w:pPr>
      <w:r>
        <w:rPr>
          <w:sz w:val="24"/>
          <w:szCs w:val="24"/>
          <w:lang w:val="en-US"/>
        </w:rPr>
        <w:t xml:space="preserve">  product_id INT,</w:t>
      </w:r>
    </w:p>
    <w:p w14:paraId="58FC7099" w14:textId="77777777" w:rsidR="006138AA" w:rsidRDefault="005D08EE">
      <w:pPr>
        <w:spacing w:before="240" w:after="240"/>
        <w:rPr>
          <w:sz w:val="24"/>
          <w:szCs w:val="24"/>
          <w:lang w:val="en-US"/>
        </w:rPr>
      </w:pPr>
      <w:r>
        <w:rPr>
          <w:sz w:val="24"/>
          <w:szCs w:val="24"/>
          <w:lang w:val="en-US"/>
        </w:rPr>
        <w:t xml:space="preserve">  quantity INT,</w:t>
      </w:r>
    </w:p>
    <w:p w14:paraId="6778862E" w14:textId="77777777" w:rsidR="006138AA" w:rsidRDefault="005D08EE">
      <w:pPr>
        <w:spacing w:before="240" w:after="240"/>
        <w:rPr>
          <w:sz w:val="24"/>
          <w:szCs w:val="24"/>
          <w:lang w:val="en-US"/>
        </w:rPr>
      </w:pPr>
      <w:r>
        <w:rPr>
          <w:sz w:val="24"/>
          <w:szCs w:val="24"/>
          <w:lang w:val="en-US"/>
        </w:rPr>
        <w:t xml:space="preserve">  price DECIMAL(8,2),</w:t>
      </w:r>
    </w:p>
    <w:p w14:paraId="15C0826F" w14:textId="77777777" w:rsidR="006138AA" w:rsidRDefault="005D08EE">
      <w:pPr>
        <w:spacing w:before="240" w:after="240"/>
        <w:rPr>
          <w:sz w:val="24"/>
          <w:szCs w:val="24"/>
          <w:lang w:val="en-US"/>
        </w:rPr>
      </w:pPr>
      <w:r>
        <w:rPr>
          <w:sz w:val="24"/>
          <w:szCs w:val="24"/>
          <w:lang w:val="en-US"/>
        </w:rPr>
        <w:t xml:space="preserve">  mode_selected VARCHAR(20),</w:t>
      </w:r>
    </w:p>
    <w:p w14:paraId="15588922" w14:textId="77777777" w:rsidR="006138AA" w:rsidRDefault="005D08EE">
      <w:pPr>
        <w:spacing w:before="240" w:after="240"/>
        <w:rPr>
          <w:sz w:val="24"/>
          <w:szCs w:val="24"/>
          <w:lang w:val="en-US"/>
        </w:rPr>
      </w:pPr>
      <w:r>
        <w:rPr>
          <w:sz w:val="24"/>
          <w:szCs w:val="24"/>
          <w:lang w:val="en-US"/>
        </w:rPr>
        <w:t xml:space="preserve">  timestamp DATETIME,</w:t>
      </w:r>
    </w:p>
    <w:p w14:paraId="0091A8A9" w14:textId="77777777" w:rsidR="006138AA" w:rsidRDefault="005D08EE">
      <w:pPr>
        <w:spacing w:before="240" w:after="240"/>
        <w:rPr>
          <w:sz w:val="24"/>
          <w:szCs w:val="24"/>
          <w:lang w:val="en-US"/>
        </w:rPr>
      </w:pPr>
      <w:r>
        <w:rPr>
          <w:sz w:val="24"/>
          <w:szCs w:val="24"/>
          <w:lang w:val="en-US"/>
        </w:rPr>
        <w:t xml:space="preserve">  FOREIGN KEY (customer_id) REFERENCES customers(customer_id),</w:t>
      </w:r>
    </w:p>
    <w:p w14:paraId="6EFFFD8F" w14:textId="77777777" w:rsidR="006138AA" w:rsidRDefault="005D08EE">
      <w:pPr>
        <w:spacing w:before="240" w:after="240"/>
        <w:rPr>
          <w:sz w:val="24"/>
          <w:szCs w:val="24"/>
          <w:lang w:val="en-US"/>
        </w:rPr>
      </w:pPr>
      <w:r>
        <w:rPr>
          <w:sz w:val="24"/>
          <w:szCs w:val="24"/>
          <w:lang w:val="en-US"/>
        </w:rPr>
        <w:lastRenderedPageBreak/>
        <w:t xml:space="preserve">  FOREIGN KEY (product_id) REFERENCES products(product_id)</w:t>
      </w:r>
    </w:p>
    <w:p w14:paraId="6DAF508E" w14:textId="77777777" w:rsidR="006138AA" w:rsidRDefault="005D08EE">
      <w:pPr>
        <w:spacing w:before="240" w:after="240"/>
        <w:rPr>
          <w:sz w:val="24"/>
          <w:szCs w:val="24"/>
          <w:lang w:val="en-US"/>
        </w:rPr>
      </w:pPr>
      <w:r>
        <w:rPr>
          <w:sz w:val="24"/>
          <w:szCs w:val="24"/>
          <w:lang w:val="en-US"/>
        </w:rPr>
        <w:t>);</w:t>
      </w:r>
    </w:p>
    <w:p w14:paraId="79B25BD5" w14:textId="77777777" w:rsidR="006138AA" w:rsidRDefault="006138AA">
      <w:pPr>
        <w:spacing w:before="240" w:after="240"/>
        <w:rPr>
          <w:sz w:val="24"/>
          <w:szCs w:val="24"/>
          <w:lang w:val="en-US"/>
        </w:rPr>
      </w:pPr>
    </w:p>
    <w:p w14:paraId="4A79EB25" w14:textId="77777777" w:rsidR="006138AA" w:rsidRDefault="006138AA">
      <w:pPr>
        <w:spacing w:before="240" w:after="240"/>
        <w:rPr>
          <w:sz w:val="24"/>
          <w:szCs w:val="24"/>
          <w:lang w:val="en-US"/>
        </w:rPr>
      </w:pPr>
    </w:p>
    <w:p w14:paraId="423ED284" w14:textId="77777777" w:rsidR="006138AA" w:rsidRDefault="005D08EE">
      <w:pPr>
        <w:spacing w:before="240" w:after="240"/>
        <w:rPr>
          <w:sz w:val="24"/>
          <w:szCs w:val="24"/>
          <w:lang w:val="en-US"/>
        </w:rPr>
      </w:pPr>
      <w:r>
        <w:rPr>
          <w:sz w:val="24"/>
          <w:szCs w:val="24"/>
          <w:lang w:val="en-US"/>
        </w:rPr>
        <w:t>CREATE TABLE promotions (</w:t>
      </w:r>
    </w:p>
    <w:p w14:paraId="7F1EF741" w14:textId="77777777" w:rsidR="006138AA" w:rsidRDefault="005D08EE">
      <w:pPr>
        <w:spacing w:before="240" w:after="240"/>
        <w:rPr>
          <w:sz w:val="24"/>
          <w:szCs w:val="24"/>
          <w:lang w:val="en-US"/>
        </w:rPr>
      </w:pPr>
      <w:r>
        <w:rPr>
          <w:sz w:val="24"/>
          <w:szCs w:val="24"/>
          <w:lang w:val="en-US"/>
        </w:rPr>
        <w:t xml:space="preserve">  promo_id INT AUTO_INCREMENT PRIMARY KEY,</w:t>
      </w:r>
    </w:p>
    <w:p w14:paraId="620068A1" w14:textId="77777777" w:rsidR="006138AA" w:rsidRDefault="005D08EE">
      <w:pPr>
        <w:spacing w:before="240" w:after="240"/>
        <w:rPr>
          <w:sz w:val="24"/>
          <w:szCs w:val="24"/>
          <w:lang w:val="en-US"/>
        </w:rPr>
      </w:pPr>
      <w:r>
        <w:rPr>
          <w:sz w:val="24"/>
          <w:szCs w:val="24"/>
          <w:lang w:val="en-US"/>
        </w:rPr>
        <w:t xml:space="preserve">  product_id INT,</w:t>
      </w:r>
    </w:p>
    <w:p w14:paraId="44BAD79B" w14:textId="77777777" w:rsidR="006138AA" w:rsidRDefault="005D08EE">
      <w:pPr>
        <w:spacing w:before="240" w:after="240"/>
        <w:rPr>
          <w:sz w:val="24"/>
          <w:szCs w:val="24"/>
          <w:lang w:val="en-US"/>
        </w:rPr>
      </w:pPr>
      <w:r>
        <w:rPr>
          <w:sz w:val="24"/>
          <w:szCs w:val="24"/>
          <w:lang w:val="en-US"/>
        </w:rPr>
        <w:t xml:space="preserve">  promo_type VARCHAR(20),</w:t>
      </w:r>
    </w:p>
    <w:p w14:paraId="4EEE3D75" w14:textId="77777777" w:rsidR="006138AA" w:rsidRDefault="005D08EE">
      <w:pPr>
        <w:spacing w:before="240" w:after="240"/>
        <w:rPr>
          <w:sz w:val="24"/>
          <w:szCs w:val="24"/>
          <w:lang w:val="en-US"/>
        </w:rPr>
      </w:pPr>
      <w:r>
        <w:rPr>
          <w:sz w:val="24"/>
          <w:szCs w:val="24"/>
          <w:lang w:val="en-US"/>
        </w:rPr>
        <w:t xml:space="preserve">  discount_percent DECIMAL(5,2),</w:t>
      </w:r>
    </w:p>
    <w:p w14:paraId="24B89DC7" w14:textId="77777777" w:rsidR="006138AA" w:rsidRDefault="005D08EE">
      <w:pPr>
        <w:spacing w:before="240" w:after="240"/>
        <w:rPr>
          <w:sz w:val="24"/>
          <w:szCs w:val="24"/>
          <w:lang w:val="en-US"/>
        </w:rPr>
      </w:pPr>
      <w:r>
        <w:rPr>
          <w:sz w:val="24"/>
          <w:szCs w:val="24"/>
          <w:lang w:val="en-US"/>
        </w:rPr>
        <w:t xml:space="preserve">  valid_till DATE,</w:t>
      </w:r>
    </w:p>
    <w:p w14:paraId="5989A0D3" w14:textId="77777777" w:rsidR="006138AA" w:rsidRDefault="005D08EE">
      <w:pPr>
        <w:spacing w:before="240" w:after="240"/>
        <w:rPr>
          <w:sz w:val="24"/>
          <w:szCs w:val="24"/>
          <w:lang w:val="en-US"/>
        </w:rPr>
      </w:pPr>
      <w:r>
        <w:rPr>
          <w:sz w:val="24"/>
          <w:szCs w:val="24"/>
          <w:lang w:val="en-US"/>
        </w:rPr>
        <w:t xml:space="preserve">  FOREIGN KEY (product_id) REFERENCES products(product_id)</w:t>
      </w:r>
    </w:p>
    <w:p w14:paraId="0FEBAE13" w14:textId="77777777" w:rsidR="006138AA" w:rsidRDefault="005D08EE">
      <w:pPr>
        <w:spacing w:before="240" w:after="240"/>
        <w:rPr>
          <w:sz w:val="24"/>
          <w:szCs w:val="24"/>
          <w:lang w:val="en-US"/>
        </w:rPr>
      </w:pPr>
      <w:r>
        <w:rPr>
          <w:sz w:val="24"/>
          <w:szCs w:val="24"/>
          <w:lang w:val="en-US"/>
        </w:rPr>
        <w:t>);</w:t>
      </w:r>
    </w:p>
    <w:p w14:paraId="5F81C633" w14:textId="77777777" w:rsidR="006138AA" w:rsidRDefault="006138AA">
      <w:pPr>
        <w:spacing w:before="240" w:after="240"/>
        <w:rPr>
          <w:sz w:val="24"/>
          <w:szCs w:val="24"/>
          <w:lang w:val="en-US"/>
        </w:rPr>
      </w:pPr>
    </w:p>
    <w:p w14:paraId="109D6E51" w14:textId="77777777" w:rsidR="006138AA" w:rsidRDefault="005D08EE">
      <w:pPr>
        <w:spacing w:before="240" w:after="240"/>
        <w:rPr>
          <w:sz w:val="24"/>
          <w:szCs w:val="24"/>
          <w:lang w:val="en-US"/>
        </w:rPr>
      </w:pPr>
      <w:r>
        <w:rPr>
          <w:sz w:val="24"/>
          <w:szCs w:val="24"/>
          <w:lang w:val="en-US"/>
        </w:rPr>
        <w:t>CREATE TABLE transactions (</w:t>
      </w:r>
    </w:p>
    <w:p w14:paraId="029DE076" w14:textId="77777777" w:rsidR="006138AA" w:rsidRDefault="005D08EE">
      <w:pPr>
        <w:spacing w:before="240" w:after="240"/>
        <w:rPr>
          <w:sz w:val="24"/>
          <w:szCs w:val="24"/>
          <w:lang w:val="en-US"/>
        </w:rPr>
      </w:pPr>
      <w:r>
        <w:rPr>
          <w:sz w:val="24"/>
          <w:szCs w:val="24"/>
          <w:lang w:val="en-US"/>
        </w:rPr>
        <w:t xml:space="preserve">  transaction_id INT AUTO_INCREMENT PRIMARY KEY,</w:t>
      </w:r>
    </w:p>
    <w:p w14:paraId="7DB8C9D5" w14:textId="77777777" w:rsidR="006138AA" w:rsidRDefault="005D08EE">
      <w:pPr>
        <w:spacing w:before="240" w:after="240"/>
        <w:rPr>
          <w:sz w:val="24"/>
          <w:szCs w:val="24"/>
          <w:lang w:val="en-US"/>
        </w:rPr>
      </w:pPr>
      <w:r>
        <w:rPr>
          <w:sz w:val="24"/>
          <w:szCs w:val="24"/>
          <w:lang w:val="en-US"/>
        </w:rPr>
        <w:t xml:space="preserve">  customer_id INT,</w:t>
      </w:r>
    </w:p>
    <w:p w14:paraId="3523EEB6" w14:textId="77777777" w:rsidR="006138AA" w:rsidRDefault="005D08EE">
      <w:pPr>
        <w:spacing w:before="240" w:after="240"/>
        <w:rPr>
          <w:sz w:val="24"/>
          <w:szCs w:val="24"/>
          <w:lang w:val="en-US"/>
        </w:rPr>
      </w:pPr>
      <w:r>
        <w:rPr>
          <w:sz w:val="24"/>
          <w:szCs w:val="24"/>
          <w:lang w:val="en-US"/>
        </w:rPr>
        <w:t xml:space="preserve">  total_amount DECIMAL(8,2),</w:t>
      </w:r>
    </w:p>
    <w:p w14:paraId="3E89901D" w14:textId="77777777" w:rsidR="006138AA" w:rsidRDefault="005D08EE">
      <w:pPr>
        <w:spacing w:before="240" w:after="240"/>
        <w:rPr>
          <w:sz w:val="24"/>
          <w:szCs w:val="24"/>
          <w:lang w:val="en-US"/>
        </w:rPr>
      </w:pPr>
      <w:r>
        <w:rPr>
          <w:sz w:val="24"/>
          <w:szCs w:val="24"/>
          <w:lang w:val="en-US"/>
        </w:rPr>
        <w:t xml:space="preserve">  mode_selected VARCHAR(20),</w:t>
      </w:r>
    </w:p>
    <w:p w14:paraId="3E6A73C3" w14:textId="77777777" w:rsidR="006138AA" w:rsidRDefault="005D08EE">
      <w:pPr>
        <w:spacing w:before="240" w:after="240"/>
        <w:rPr>
          <w:sz w:val="24"/>
          <w:szCs w:val="24"/>
          <w:lang w:val="en-US"/>
        </w:rPr>
      </w:pPr>
      <w:r>
        <w:rPr>
          <w:sz w:val="24"/>
          <w:szCs w:val="24"/>
          <w:lang w:val="en-US"/>
        </w:rPr>
        <w:t xml:space="preserve">  payment_status VARCHAR(20),</w:t>
      </w:r>
    </w:p>
    <w:p w14:paraId="14E7E7C5" w14:textId="77777777" w:rsidR="006138AA" w:rsidRDefault="005D08EE">
      <w:pPr>
        <w:spacing w:before="240" w:after="240"/>
        <w:rPr>
          <w:sz w:val="24"/>
          <w:szCs w:val="24"/>
          <w:lang w:val="en-US"/>
        </w:rPr>
      </w:pPr>
      <w:r>
        <w:rPr>
          <w:sz w:val="24"/>
          <w:szCs w:val="24"/>
          <w:lang w:val="en-US"/>
        </w:rPr>
        <w:t xml:space="preserve">  timestamp DATETIME,</w:t>
      </w:r>
    </w:p>
    <w:p w14:paraId="1FB32192" w14:textId="77777777" w:rsidR="006138AA" w:rsidRDefault="005D08EE">
      <w:pPr>
        <w:spacing w:before="240" w:after="240"/>
        <w:rPr>
          <w:sz w:val="24"/>
          <w:szCs w:val="24"/>
          <w:lang w:val="en-US"/>
        </w:rPr>
      </w:pPr>
      <w:r>
        <w:rPr>
          <w:sz w:val="24"/>
          <w:szCs w:val="24"/>
          <w:lang w:val="en-US"/>
        </w:rPr>
        <w:t xml:space="preserve">  FOREIGN KEY (customer_id) REFERENCES customers(customer_id)</w:t>
      </w:r>
    </w:p>
    <w:p w14:paraId="361BAFF0" w14:textId="77777777" w:rsidR="006138AA" w:rsidRDefault="005D08EE">
      <w:pPr>
        <w:spacing w:before="240" w:after="240"/>
        <w:rPr>
          <w:sz w:val="24"/>
          <w:szCs w:val="24"/>
          <w:lang w:val="en-US"/>
        </w:rPr>
      </w:pPr>
      <w:r>
        <w:rPr>
          <w:sz w:val="24"/>
          <w:szCs w:val="24"/>
          <w:lang w:val="en-US"/>
        </w:rPr>
        <w:t>);</w:t>
      </w:r>
    </w:p>
    <w:p w14:paraId="5F39521E" w14:textId="77777777" w:rsidR="006138AA" w:rsidRDefault="006138AA">
      <w:pPr>
        <w:spacing w:before="240" w:after="240"/>
        <w:rPr>
          <w:sz w:val="24"/>
          <w:szCs w:val="24"/>
          <w:lang w:val="en-US"/>
        </w:rPr>
      </w:pPr>
    </w:p>
    <w:p w14:paraId="35103120" w14:textId="77777777" w:rsidR="006138AA" w:rsidRDefault="005D08EE">
      <w:pPr>
        <w:spacing w:before="240" w:after="240"/>
        <w:rPr>
          <w:sz w:val="24"/>
          <w:szCs w:val="24"/>
          <w:lang w:val="en-US"/>
        </w:rPr>
      </w:pPr>
      <w:r>
        <w:rPr>
          <w:sz w:val="24"/>
          <w:szCs w:val="24"/>
          <w:lang w:val="en-US"/>
        </w:rPr>
        <w:t xml:space="preserve">ALTER TABLE promotions </w:t>
      </w:r>
    </w:p>
    <w:p w14:paraId="49396580" w14:textId="77777777" w:rsidR="006138AA" w:rsidRDefault="005D08EE">
      <w:pPr>
        <w:spacing w:before="240" w:after="240"/>
        <w:rPr>
          <w:sz w:val="24"/>
          <w:szCs w:val="24"/>
          <w:lang w:val="en-US"/>
        </w:rPr>
      </w:pPr>
      <w:r>
        <w:rPr>
          <w:sz w:val="24"/>
          <w:szCs w:val="24"/>
          <w:lang w:val="en-US"/>
        </w:rPr>
        <w:t>ADD FOREIGN KEY (product_id) REFERENCES products(product_id);</w:t>
      </w:r>
    </w:p>
    <w:p w14:paraId="39F7C747" w14:textId="77777777" w:rsidR="006138AA" w:rsidRDefault="006138AA">
      <w:pPr>
        <w:spacing w:before="240" w:after="240"/>
        <w:rPr>
          <w:sz w:val="24"/>
          <w:szCs w:val="24"/>
          <w:lang w:val="en-US"/>
        </w:rPr>
      </w:pPr>
    </w:p>
    <w:p w14:paraId="71A4B838" w14:textId="77777777" w:rsidR="006138AA" w:rsidRDefault="005D08EE">
      <w:pPr>
        <w:spacing w:before="240" w:after="240"/>
        <w:rPr>
          <w:sz w:val="24"/>
          <w:szCs w:val="24"/>
          <w:lang w:val="en-US"/>
        </w:rPr>
      </w:pPr>
      <w:r>
        <w:rPr>
          <w:sz w:val="24"/>
          <w:szCs w:val="24"/>
          <w:lang w:val="en-US"/>
        </w:rPr>
        <w:t xml:space="preserve">ALTER TABLE cart </w:t>
      </w:r>
    </w:p>
    <w:p w14:paraId="573C3CD8" w14:textId="77777777" w:rsidR="006138AA" w:rsidRDefault="005D08EE">
      <w:pPr>
        <w:spacing w:before="240" w:after="240"/>
        <w:rPr>
          <w:sz w:val="24"/>
          <w:szCs w:val="24"/>
          <w:lang w:val="en-US"/>
        </w:rPr>
      </w:pPr>
      <w:r>
        <w:rPr>
          <w:sz w:val="24"/>
          <w:szCs w:val="24"/>
          <w:lang w:val="en-US"/>
        </w:rPr>
        <w:t>ADD FOREIGN KEY (product_id) REFERENCES products(product_id);</w:t>
      </w:r>
    </w:p>
    <w:p w14:paraId="3CF71817" w14:textId="77777777" w:rsidR="006138AA" w:rsidRDefault="006138AA">
      <w:pPr>
        <w:spacing w:before="240" w:after="240"/>
        <w:rPr>
          <w:sz w:val="24"/>
          <w:szCs w:val="24"/>
          <w:lang w:val="en-US"/>
        </w:rPr>
      </w:pPr>
    </w:p>
    <w:p w14:paraId="6E63FA3A" w14:textId="77777777" w:rsidR="006138AA" w:rsidRDefault="005D08EE">
      <w:pPr>
        <w:spacing w:before="240" w:after="240"/>
        <w:rPr>
          <w:sz w:val="24"/>
          <w:szCs w:val="24"/>
          <w:lang w:val="en-US"/>
        </w:rPr>
      </w:pPr>
      <w:r>
        <w:rPr>
          <w:sz w:val="24"/>
          <w:szCs w:val="24"/>
          <w:lang w:val="en-US"/>
        </w:rPr>
        <w:lastRenderedPageBreak/>
        <w:t xml:space="preserve">ALTER TABLE bundle_items </w:t>
      </w:r>
    </w:p>
    <w:p w14:paraId="0C83750A" w14:textId="77777777" w:rsidR="006138AA" w:rsidRDefault="005D08EE">
      <w:pPr>
        <w:spacing w:before="240" w:after="240"/>
        <w:rPr>
          <w:sz w:val="24"/>
          <w:szCs w:val="24"/>
          <w:lang w:val="en-US"/>
        </w:rPr>
      </w:pPr>
      <w:r>
        <w:rPr>
          <w:sz w:val="24"/>
          <w:szCs w:val="24"/>
          <w:lang w:val="en-US"/>
        </w:rPr>
        <w:t>ADD FOREIGN KEY (bundle_id) REFERENCES bundles(bundle_id),</w:t>
      </w:r>
    </w:p>
    <w:p w14:paraId="2A2DBEC0" w14:textId="77777777" w:rsidR="006138AA" w:rsidRDefault="005D08EE">
      <w:pPr>
        <w:spacing w:before="240" w:after="240"/>
        <w:rPr>
          <w:sz w:val="24"/>
          <w:szCs w:val="24"/>
          <w:lang w:val="en-US"/>
        </w:rPr>
      </w:pPr>
      <w:r>
        <w:rPr>
          <w:sz w:val="24"/>
          <w:szCs w:val="24"/>
          <w:lang w:val="en-US"/>
        </w:rPr>
        <w:t>ADD FOREIGN KEY (product_id) REFERENCES products(product_id);</w:t>
      </w:r>
    </w:p>
    <w:p w14:paraId="37FB957B" w14:textId="77777777" w:rsidR="006138AA" w:rsidRDefault="006138AA">
      <w:pPr>
        <w:spacing w:before="240" w:after="240"/>
        <w:rPr>
          <w:sz w:val="24"/>
          <w:szCs w:val="24"/>
          <w:lang w:val="en-US"/>
        </w:rPr>
      </w:pPr>
    </w:p>
    <w:p w14:paraId="49A25F55" w14:textId="77777777" w:rsidR="006138AA" w:rsidRDefault="005D08EE">
      <w:pPr>
        <w:spacing w:before="240" w:after="240"/>
        <w:rPr>
          <w:sz w:val="24"/>
          <w:szCs w:val="24"/>
          <w:lang w:val="en-US"/>
        </w:rPr>
      </w:pPr>
      <w:r>
        <w:rPr>
          <w:sz w:val="24"/>
          <w:szCs w:val="24"/>
          <w:lang w:val="en-US"/>
        </w:rPr>
        <w:t>INSERT INTO customers (name, email, phone) VALUES</w:t>
      </w:r>
    </w:p>
    <w:p w14:paraId="75301CF0" w14:textId="77777777" w:rsidR="006138AA" w:rsidRDefault="005D08EE">
      <w:pPr>
        <w:spacing w:before="240" w:after="240"/>
        <w:rPr>
          <w:sz w:val="24"/>
          <w:szCs w:val="24"/>
          <w:lang w:val="en-US"/>
        </w:rPr>
      </w:pPr>
      <w:r>
        <w:rPr>
          <w:sz w:val="24"/>
          <w:szCs w:val="24"/>
          <w:lang w:val="en-US"/>
        </w:rPr>
        <w:t>('Chinmayee', 'chinmayee@gmail.com', '9876543210'),</w:t>
      </w:r>
    </w:p>
    <w:p w14:paraId="51D313F4" w14:textId="77777777" w:rsidR="006138AA" w:rsidRDefault="005D08EE">
      <w:pPr>
        <w:spacing w:before="240" w:after="240"/>
        <w:rPr>
          <w:sz w:val="24"/>
          <w:szCs w:val="24"/>
          <w:lang w:val="en-US"/>
        </w:rPr>
      </w:pPr>
      <w:r>
        <w:rPr>
          <w:sz w:val="24"/>
          <w:szCs w:val="24"/>
          <w:lang w:val="en-US"/>
        </w:rPr>
        <w:t>('Rahul', 'rahul@gmail.com', '9123456789');</w:t>
      </w:r>
    </w:p>
    <w:p w14:paraId="29B15FB8" w14:textId="77777777" w:rsidR="006138AA" w:rsidRDefault="006138AA">
      <w:pPr>
        <w:spacing w:before="240" w:after="240"/>
        <w:rPr>
          <w:sz w:val="24"/>
          <w:szCs w:val="24"/>
          <w:lang w:val="en-US"/>
        </w:rPr>
      </w:pPr>
    </w:p>
    <w:p w14:paraId="14B1D4C9" w14:textId="77777777" w:rsidR="006138AA" w:rsidRDefault="005D08EE">
      <w:pPr>
        <w:spacing w:before="240" w:after="240"/>
        <w:rPr>
          <w:sz w:val="24"/>
          <w:szCs w:val="24"/>
          <w:lang w:val="en-US"/>
        </w:rPr>
      </w:pPr>
      <w:r>
        <w:rPr>
          <w:sz w:val="24"/>
          <w:szCs w:val="24"/>
          <w:lang w:val="en-US"/>
        </w:rPr>
        <w:t>INSERT INTO products (barcode, name, brand, category, mrp, discount, final_price, pack_size, expiry_date, sponsored_flag, store_margin) VALUES</w:t>
      </w:r>
    </w:p>
    <w:p w14:paraId="053CECAE" w14:textId="77777777" w:rsidR="006138AA" w:rsidRDefault="005D08EE">
      <w:pPr>
        <w:spacing w:before="240" w:after="240"/>
        <w:rPr>
          <w:sz w:val="24"/>
          <w:szCs w:val="24"/>
          <w:lang w:val="en-US"/>
        </w:rPr>
      </w:pPr>
      <w:r>
        <w:rPr>
          <w:sz w:val="24"/>
          <w:szCs w:val="24"/>
          <w:lang w:val="en-US"/>
        </w:rPr>
        <w:t>('1001', 'Dove Shampoo 180ml', 'Unilever', 'Haircare', 250.00, 10.00, 225.00, '180ml', '2026-01-15', 0, 12.5),</w:t>
      </w:r>
    </w:p>
    <w:p w14:paraId="0D507188" w14:textId="77777777" w:rsidR="006138AA" w:rsidRDefault="005D08EE">
      <w:pPr>
        <w:spacing w:before="240" w:after="240"/>
        <w:rPr>
          <w:sz w:val="24"/>
          <w:szCs w:val="24"/>
          <w:lang w:val="en-US"/>
        </w:rPr>
      </w:pPr>
      <w:r>
        <w:rPr>
          <w:sz w:val="24"/>
          <w:szCs w:val="24"/>
          <w:lang w:val="en-US"/>
        </w:rPr>
        <w:t>('1002', 'Clinic Plus Shampoo 180ml', 'HUL', 'Haircare', 220.00, 5.00, 209.00, '180ml', '2025-12-10', 0, 10.0),</w:t>
      </w:r>
    </w:p>
    <w:p w14:paraId="62202939" w14:textId="77777777" w:rsidR="006138AA" w:rsidRDefault="005D08EE">
      <w:pPr>
        <w:spacing w:before="240" w:after="240"/>
        <w:rPr>
          <w:sz w:val="24"/>
          <w:szCs w:val="24"/>
          <w:lang w:val="en-US"/>
        </w:rPr>
      </w:pPr>
      <w:r>
        <w:rPr>
          <w:sz w:val="24"/>
          <w:szCs w:val="24"/>
          <w:lang w:val="en-US"/>
        </w:rPr>
        <w:t>('1003', 'Pears Soap 100g', 'Unilever', 'Skincare', 80.00, 10.00, 72.00, '100g', '2026-05-30', 1, 15.0),</w:t>
      </w:r>
    </w:p>
    <w:p w14:paraId="06DA601A" w14:textId="77777777" w:rsidR="006138AA" w:rsidRDefault="005D08EE">
      <w:pPr>
        <w:spacing w:before="240" w:after="240"/>
        <w:rPr>
          <w:sz w:val="24"/>
          <w:szCs w:val="24"/>
          <w:lang w:val="en-US"/>
        </w:rPr>
      </w:pPr>
      <w:r>
        <w:rPr>
          <w:sz w:val="24"/>
          <w:szCs w:val="24"/>
          <w:lang w:val="en-US"/>
        </w:rPr>
        <w:t>('1004', 'Colgate Paste 200g', 'Colgate', 'Oralcare', 150.00, 15.00, 127.50, '200g', '2026-04-25', 0, 8.0);</w:t>
      </w:r>
    </w:p>
    <w:p w14:paraId="02A58A9C" w14:textId="77777777" w:rsidR="006138AA" w:rsidRDefault="006138AA">
      <w:pPr>
        <w:spacing w:before="240" w:after="240"/>
        <w:rPr>
          <w:sz w:val="24"/>
          <w:szCs w:val="24"/>
          <w:lang w:val="en-US"/>
        </w:rPr>
      </w:pPr>
    </w:p>
    <w:p w14:paraId="23C328E3" w14:textId="77777777" w:rsidR="006138AA" w:rsidRDefault="005D08EE">
      <w:pPr>
        <w:spacing w:before="240" w:after="240"/>
        <w:rPr>
          <w:sz w:val="24"/>
          <w:szCs w:val="24"/>
          <w:lang w:val="en-US"/>
        </w:rPr>
      </w:pPr>
      <w:r>
        <w:rPr>
          <w:sz w:val="24"/>
          <w:szCs w:val="24"/>
          <w:lang w:val="en-US"/>
        </w:rPr>
        <w:t>INSERT INTO promotions (product_id, promo_type, discount_percent, valid_till) VALUES</w:t>
      </w:r>
    </w:p>
    <w:p w14:paraId="1104585F" w14:textId="77777777" w:rsidR="006138AA" w:rsidRDefault="005D08EE">
      <w:pPr>
        <w:spacing w:before="240" w:after="240"/>
        <w:rPr>
          <w:sz w:val="24"/>
          <w:szCs w:val="24"/>
          <w:lang w:val="en-US"/>
        </w:rPr>
      </w:pPr>
      <w:r>
        <w:rPr>
          <w:sz w:val="24"/>
          <w:szCs w:val="24"/>
          <w:lang w:val="en-US"/>
        </w:rPr>
        <w:t>(1, 'Festive Offer', 15.00, '2025-12-31'),</w:t>
      </w:r>
    </w:p>
    <w:p w14:paraId="6EBEFF10" w14:textId="77777777" w:rsidR="006138AA" w:rsidRDefault="005D08EE">
      <w:pPr>
        <w:spacing w:before="240" w:after="240"/>
        <w:rPr>
          <w:sz w:val="24"/>
          <w:szCs w:val="24"/>
          <w:lang w:val="en-US"/>
        </w:rPr>
      </w:pPr>
      <w:r>
        <w:rPr>
          <w:sz w:val="24"/>
          <w:szCs w:val="24"/>
          <w:lang w:val="en-US"/>
        </w:rPr>
        <w:t>(3, 'Buy 2 Get 1', 0.00, '2025-11-30');</w:t>
      </w:r>
    </w:p>
    <w:p w14:paraId="304BFEC0" w14:textId="77777777" w:rsidR="006138AA" w:rsidRDefault="006138AA">
      <w:pPr>
        <w:spacing w:before="240" w:after="240"/>
        <w:rPr>
          <w:sz w:val="24"/>
          <w:szCs w:val="24"/>
          <w:lang w:val="en-US"/>
        </w:rPr>
      </w:pPr>
    </w:p>
    <w:p w14:paraId="6E78E1FD" w14:textId="77777777" w:rsidR="006138AA" w:rsidRDefault="005D08EE">
      <w:pPr>
        <w:spacing w:before="240" w:after="240"/>
        <w:rPr>
          <w:sz w:val="24"/>
          <w:szCs w:val="24"/>
          <w:lang w:val="en-US"/>
        </w:rPr>
      </w:pPr>
      <w:r>
        <w:rPr>
          <w:sz w:val="24"/>
          <w:szCs w:val="24"/>
          <w:lang w:val="en-US"/>
        </w:rPr>
        <w:t>INSERT INTO bundles (bundle_name, total_price, discount_text) VALUES</w:t>
      </w:r>
    </w:p>
    <w:p w14:paraId="2E82A9BD" w14:textId="77777777" w:rsidR="006138AA" w:rsidRDefault="005D08EE">
      <w:pPr>
        <w:spacing w:before="240" w:after="240"/>
        <w:rPr>
          <w:sz w:val="24"/>
          <w:szCs w:val="24"/>
          <w:lang w:val="en-US"/>
        </w:rPr>
      </w:pPr>
      <w:r>
        <w:rPr>
          <w:sz w:val="24"/>
          <w:szCs w:val="24"/>
          <w:lang w:val="en-US"/>
        </w:rPr>
        <w:t>('Daily Care Combo', 380.00, 'Buy Dove Shampoo + Pears Soap and Save ₹45'),</w:t>
      </w:r>
    </w:p>
    <w:p w14:paraId="65B670D4" w14:textId="77777777" w:rsidR="006138AA" w:rsidRDefault="005D08EE">
      <w:pPr>
        <w:spacing w:before="240" w:after="240"/>
        <w:rPr>
          <w:sz w:val="24"/>
          <w:szCs w:val="24"/>
          <w:lang w:val="en-US"/>
        </w:rPr>
      </w:pPr>
      <w:r>
        <w:rPr>
          <w:sz w:val="24"/>
          <w:szCs w:val="24"/>
          <w:lang w:val="en-US"/>
        </w:rPr>
        <w:t>('Oral &amp; Skin Combo', 180.00, 'Colgate + Pears Combo – Save ₹20');</w:t>
      </w:r>
    </w:p>
    <w:p w14:paraId="2313658F" w14:textId="77777777" w:rsidR="006138AA" w:rsidRDefault="006138AA">
      <w:pPr>
        <w:spacing w:before="240" w:after="240"/>
        <w:rPr>
          <w:sz w:val="24"/>
          <w:szCs w:val="24"/>
          <w:lang w:val="en-US"/>
        </w:rPr>
      </w:pPr>
    </w:p>
    <w:p w14:paraId="3A2BF20C" w14:textId="77777777" w:rsidR="006138AA" w:rsidRDefault="005D08EE">
      <w:pPr>
        <w:spacing w:before="240" w:after="240"/>
        <w:rPr>
          <w:sz w:val="24"/>
          <w:szCs w:val="24"/>
          <w:lang w:val="en-US"/>
        </w:rPr>
      </w:pPr>
      <w:r>
        <w:rPr>
          <w:sz w:val="24"/>
          <w:szCs w:val="24"/>
          <w:lang w:val="en-US"/>
        </w:rPr>
        <w:t>INSERT INTO bundle_items (bundle_id, product_id) VALUES</w:t>
      </w:r>
    </w:p>
    <w:p w14:paraId="42F17AB2" w14:textId="77777777" w:rsidR="006138AA" w:rsidRDefault="005D08EE">
      <w:pPr>
        <w:spacing w:before="240" w:after="240"/>
        <w:rPr>
          <w:sz w:val="24"/>
          <w:szCs w:val="24"/>
          <w:lang w:val="en-US"/>
        </w:rPr>
      </w:pPr>
      <w:r>
        <w:rPr>
          <w:sz w:val="24"/>
          <w:szCs w:val="24"/>
          <w:lang w:val="en-US"/>
        </w:rPr>
        <w:t>(1, 1),  -- Dove Shampoo</w:t>
      </w:r>
    </w:p>
    <w:p w14:paraId="44FCCB51" w14:textId="77777777" w:rsidR="006138AA" w:rsidRDefault="005D08EE">
      <w:pPr>
        <w:spacing w:before="240" w:after="240"/>
        <w:rPr>
          <w:sz w:val="24"/>
          <w:szCs w:val="24"/>
          <w:lang w:val="en-US"/>
        </w:rPr>
      </w:pPr>
      <w:r>
        <w:rPr>
          <w:sz w:val="24"/>
          <w:szCs w:val="24"/>
          <w:lang w:val="en-US"/>
        </w:rPr>
        <w:t>(1, 3),  -- Pears Soap</w:t>
      </w:r>
    </w:p>
    <w:p w14:paraId="3110B54C" w14:textId="77777777" w:rsidR="006138AA" w:rsidRDefault="005D08EE">
      <w:pPr>
        <w:spacing w:before="240" w:after="240"/>
        <w:rPr>
          <w:sz w:val="24"/>
          <w:szCs w:val="24"/>
          <w:lang w:val="en-US"/>
        </w:rPr>
      </w:pPr>
      <w:r>
        <w:rPr>
          <w:sz w:val="24"/>
          <w:szCs w:val="24"/>
          <w:lang w:val="en-US"/>
        </w:rPr>
        <w:t>(2, 3),  -- Pears Soap</w:t>
      </w:r>
    </w:p>
    <w:p w14:paraId="6907FA66" w14:textId="77777777" w:rsidR="006138AA" w:rsidRDefault="005D08EE">
      <w:pPr>
        <w:spacing w:before="240" w:after="240"/>
        <w:rPr>
          <w:sz w:val="24"/>
          <w:szCs w:val="24"/>
          <w:lang w:val="en-US"/>
        </w:rPr>
      </w:pPr>
      <w:r>
        <w:rPr>
          <w:sz w:val="24"/>
          <w:szCs w:val="24"/>
          <w:lang w:val="en-US"/>
        </w:rPr>
        <w:t>(2, 4);  -- Colgate Paste</w:t>
      </w:r>
    </w:p>
    <w:p w14:paraId="721E1A6E" w14:textId="77777777" w:rsidR="006138AA" w:rsidRDefault="006138AA">
      <w:pPr>
        <w:spacing w:before="240" w:after="240"/>
        <w:rPr>
          <w:sz w:val="24"/>
          <w:szCs w:val="24"/>
          <w:lang w:val="en-US"/>
        </w:rPr>
      </w:pPr>
    </w:p>
    <w:p w14:paraId="07E8E613" w14:textId="77777777" w:rsidR="006138AA" w:rsidRDefault="005D08EE">
      <w:pPr>
        <w:spacing w:before="240" w:after="240"/>
        <w:rPr>
          <w:sz w:val="24"/>
          <w:szCs w:val="24"/>
          <w:lang w:val="en-US"/>
        </w:rPr>
      </w:pPr>
      <w:r>
        <w:rPr>
          <w:sz w:val="24"/>
          <w:szCs w:val="24"/>
          <w:lang w:val="en-US"/>
        </w:rPr>
        <w:t>INSERT INTO cart (customer_id, product_id, quantity, price, mode_selected, timestamp) VALUES</w:t>
      </w:r>
    </w:p>
    <w:p w14:paraId="0CCF20FA" w14:textId="77777777" w:rsidR="006138AA" w:rsidRDefault="005D08EE">
      <w:pPr>
        <w:spacing w:before="240" w:after="240"/>
        <w:rPr>
          <w:sz w:val="24"/>
          <w:szCs w:val="24"/>
          <w:lang w:val="en-US"/>
        </w:rPr>
      </w:pPr>
      <w:r>
        <w:rPr>
          <w:sz w:val="24"/>
          <w:szCs w:val="24"/>
          <w:lang w:val="en-US"/>
        </w:rPr>
        <w:t>(1, 1, 1, 225.00, 'Economy', NOW()),</w:t>
      </w:r>
    </w:p>
    <w:p w14:paraId="0130C189" w14:textId="77777777" w:rsidR="006138AA" w:rsidRDefault="005D08EE">
      <w:pPr>
        <w:spacing w:before="240" w:after="240"/>
        <w:rPr>
          <w:sz w:val="24"/>
          <w:szCs w:val="24"/>
          <w:lang w:val="en-US"/>
        </w:rPr>
      </w:pPr>
      <w:r>
        <w:rPr>
          <w:sz w:val="24"/>
          <w:szCs w:val="24"/>
          <w:lang w:val="en-US"/>
        </w:rPr>
        <w:t>(1, 3, 2, 144.00, 'Value', NOW()),</w:t>
      </w:r>
    </w:p>
    <w:p w14:paraId="467D466A" w14:textId="77777777" w:rsidR="006138AA" w:rsidRDefault="005D08EE">
      <w:pPr>
        <w:spacing w:before="240" w:after="240"/>
        <w:rPr>
          <w:sz w:val="24"/>
          <w:szCs w:val="24"/>
          <w:lang w:val="en-US"/>
        </w:rPr>
      </w:pPr>
      <w:r>
        <w:rPr>
          <w:sz w:val="24"/>
          <w:szCs w:val="24"/>
          <w:lang w:val="en-US"/>
        </w:rPr>
        <w:t>(2, 4, 1, 127.50, 'Premium', NOW());</w:t>
      </w:r>
    </w:p>
    <w:p w14:paraId="4F031957" w14:textId="77777777" w:rsidR="006138AA" w:rsidRDefault="006138AA">
      <w:pPr>
        <w:spacing w:before="240" w:after="240"/>
        <w:rPr>
          <w:sz w:val="24"/>
          <w:szCs w:val="24"/>
          <w:lang w:val="en-US"/>
        </w:rPr>
      </w:pPr>
    </w:p>
    <w:p w14:paraId="44EFF2D3" w14:textId="77777777" w:rsidR="006138AA" w:rsidRDefault="005D08EE">
      <w:pPr>
        <w:spacing w:before="240" w:after="240"/>
        <w:rPr>
          <w:sz w:val="24"/>
          <w:szCs w:val="24"/>
          <w:lang w:val="en-US"/>
        </w:rPr>
      </w:pPr>
      <w:r>
        <w:rPr>
          <w:sz w:val="24"/>
          <w:szCs w:val="24"/>
          <w:lang w:val="en-US"/>
        </w:rPr>
        <w:t>INSERT INTO transactions (customer_id, total_amount, mode_selected, payment_status, timestamp) VALUES</w:t>
      </w:r>
    </w:p>
    <w:p w14:paraId="444368C9" w14:textId="77777777" w:rsidR="006138AA" w:rsidRDefault="005D08EE">
      <w:pPr>
        <w:spacing w:before="240" w:after="240"/>
        <w:rPr>
          <w:sz w:val="24"/>
          <w:szCs w:val="24"/>
          <w:lang w:val="en-US"/>
        </w:rPr>
      </w:pPr>
      <w:r>
        <w:rPr>
          <w:sz w:val="24"/>
          <w:szCs w:val="24"/>
          <w:lang w:val="en-US"/>
        </w:rPr>
        <w:t>(1, 369.00, 'Value', 'Paid', NOW()),</w:t>
      </w:r>
    </w:p>
    <w:p w14:paraId="6917C294" w14:textId="77777777" w:rsidR="006138AA" w:rsidRDefault="005D08EE">
      <w:pPr>
        <w:spacing w:before="240" w:after="240"/>
        <w:rPr>
          <w:sz w:val="24"/>
          <w:szCs w:val="24"/>
          <w:lang w:val="en-US"/>
        </w:rPr>
      </w:pPr>
      <w:r>
        <w:rPr>
          <w:sz w:val="24"/>
          <w:szCs w:val="24"/>
          <w:lang w:val="en-US"/>
        </w:rPr>
        <w:t>(2, 127.50, 'Premium', 'Pending', NOW());</w:t>
      </w:r>
    </w:p>
    <w:p w14:paraId="4F90A69E" w14:textId="77777777" w:rsidR="006138AA" w:rsidRDefault="006138AA">
      <w:pPr>
        <w:spacing w:before="240" w:after="240"/>
        <w:rPr>
          <w:sz w:val="24"/>
          <w:szCs w:val="24"/>
          <w:lang w:val="en-US"/>
        </w:rPr>
      </w:pPr>
    </w:p>
    <w:p w14:paraId="7B54E917" w14:textId="77777777" w:rsidR="006138AA" w:rsidRDefault="006138AA">
      <w:pPr>
        <w:spacing w:before="240" w:after="240"/>
        <w:rPr>
          <w:sz w:val="24"/>
          <w:szCs w:val="24"/>
          <w:lang w:val="en-US"/>
        </w:rPr>
      </w:pPr>
    </w:p>
    <w:p w14:paraId="037F1491" w14:textId="77777777" w:rsidR="006138AA" w:rsidRDefault="005D08EE">
      <w:pPr>
        <w:spacing w:before="240" w:after="240"/>
        <w:rPr>
          <w:sz w:val="24"/>
          <w:szCs w:val="24"/>
          <w:lang w:val="en-US"/>
        </w:rPr>
      </w:pPr>
      <w:r>
        <w:rPr>
          <w:b/>
          <w:bCs/>
          <w:sz w:val="24"/>
          <w:szCs w:val="24"/>
          <w:lang w:val="en-US"/>
        </w:rPr>
        <w:t>Fronted</w:t>
      </w:r>
      <w:r>
        <w:rPr>
          <w:sz w:val="24"/>
          <w:szCs w:val="24"/>
          <w:lang w:val="en-US"/>
        </w:rPr>
        <w:t>:</w:t>
      </w:r>
    </w:p>
    <w:p w14:paraId="3D449FDF" w14:textId="77777777" w:rsidR="006138AA" w:rsidRDefault="006138AA">
      <w:pPr>
        <w:spacing w:before="240" w:after="240"/>
        <w:rPr>
          <w:sz w:val="24"/>
          <w:szCs w:val="24"/>
          <w:lang w:val="en-US"/>
        </w:rPr>
      </w:pPr>
    </w:p>
    <w:p w14:paraId="0CB5F366"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doctype</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html</w:t>
      </w:r>
      <w:r>
        <w:rPr>
          <w:rFonts w:ascii="Consolas" w:eastAsia="Consolas" w:hAnsi="Consolas" w:cs="Consolas"/>
          <w:color w:val="808080"/>
          <w:sz w:val="16"/>
          <w:szCs w:val="16"/>
          <w:shd w:val="clear" w:color="auto" w:fill="000000"/>
          <w:lang w:val="en-US" w:eastAsia="zh-CN" w:bidi="ar"/>
        </w:rPr>
        <w:t>&gt;</w:t>
      </w:r>
    </w:p>
    <w:p w14:paraId="3B474B2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html</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lang</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"en"</w:t>
      </w:r>
      <w:r>
        <w:rPr>
          <w:rFonts w:ascii="Consolas" w:eastAsia="Consolas" w:hAnsi="Consolas" w:cs="Consolas"/>
          <w:color w:val="808080"/>
          <w:sz w:val="16"/>
          <w:szCs w:val="16"/>
          <w:shd w:val="clear" w:color="auto" w:fill="000000"/>
          <w:lang w:val="en-US" w:eastAsia="zh-CN" w:bidi="ar"/>
        </w:rPr>
        <w:t>&gt;</w:t>
      </w:r>
    </w:p>
    <w:p w14:paraId="391BBCE3"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head</w:t>
      </w:r>
      <w:r>
        <w:rPr>
          <w:rFonts w:ascii="Consolas" w:eastAsia="Consolas" w:hAnsi="Consolas" w:cs="Consolas"/>
          <w:color w:val="808080"/>
          <w:sz w:val="16"/>
          <w:szCs w:val="16"/>
          <w:shd w:val="clear" w:color="auto" w:fill="000000"/>
          <w:lang w:val="en-US" w:eastAsia="zh-CN" w:bidi="ar"/>
        </w:rPr>
        <w:t>&gt;</w:t>
      </w:r>
    </w:p>
    <w:p w14:paraId="782A2B80"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meta</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charset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"utf-8"</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/&gt;</w:t>
      </w:r>
    </w:p>
    <w:p w14:paraId="04D3C1F1"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meta</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name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"viewport"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content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"width=device-width, initial-scale=1"</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/&gt;</w:t>
      </w:r>
    </w:p>
    <w:p w14:paraId="4AC3F884"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title</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Retail Store - Frontend Demo</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title</w:t>
      </w:r>
      <w:r>
        <w:rPr>
          <w:rFonts w:ascii="Consolas" w:eastAsia="Consolas" w:hAnsi="Consolas" w:cs="Consolas"/>
          <w:color w:val="808080"/>
          <w:sz w:val="16"/>
          <w:szCs w:val="16"/>
          <w:shd w:val="clear" w:color="auto" w:fill="000000"/>
          <w:lang w:val="en-US" w:eastAsia="zh-CN" w:bidi="ar"/>
        </w:rPr>
        <w:t>&gt;</w:t>
      </w:r>
    </w:p>
    <w:p w14:paraId="5B21C21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style</w:t>
      </w:r>
      <w:r>
        <w:rPr>
          <w:rFonts w:ascii="Consolas" w:eastAsia="Consolas" w:hAnsi="Consolas" w:cs="Consolas"/>
          <w:color w:val="808080"/>
          <w:sz w:val="16"/>
          <w:szCs w:val="16"/>
          <w:shd w:val="clear" w:color="auto" w:fill="000000"/>
          <w:lang w:val="en-US" w:eastAsia="zh-CN" w:bidi="ar"/>
        </w:rPr>
        <w:t>&gt;</w:t>
      </w:r>
    </w:p>
    <w:p w14:paraId="39208410"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:root</w:t>
      </w:r>
      <w:r>
        <w:rPr>
          <w:rFonts w:ascii="Consolas" w:eastAsia="Consolas" w:hAnsi="Consolas" w:cs="Consolas"/>
          <w:color w:val="FFFFFF"/>
          <w:sz w:val="16"/>
          <w:szCs w:val="16"/>
          <w:shd w:val="clear" w:color="auto" w:fill="000000"/>
          <w:lang w:val="en-US" w:eastAsia="zh-CN" w:bidi="ar"/>
        </w:rPr>
        <w:t>{</w:t>
      </w:r>
    </w:p>
    <w:p w14:paraId="2F773620"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--bg</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#0f1724</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7CA668"/>
          <w:sz w:val="16"/>
          <w:szCs w:val="16"/>
          <w:shd w:val="clear" w:color="auto" w:fill="000000"/>
          <w:lang w:val="en-US" w:eastAsia="zh-CN" w:bidi="ar"/>
        </w:rPr>
        <w:t>/* dark navy */</w:t>
      </w:r>
    </w:p>
    <w:p w14:paraId="0B643B13"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--panel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#0b1220</w:t>
      </w:r>
      <w:r>
        <w:rPr>
          <w:rFonts w:ascii="Consolas" w:eastAsia="Consolas" w:hAnsi="Consolas" w:cs="Consolas"/>
          <w:color w:val="FFFFFF"/>
          <w:sz w:val="16"/>
          <w:szCs w:val="16"/>
          <w:shd w:val="clear" w:color="auto" w:fill="000000"/>
          <w:lang w:val="en-US" w:eastAsia="zh-CN" w:bidi="ar"/>
        </w:rPr>
        <w:t>;</w:t>
      </w:r>
    </w:p>
    <w:p w14:paraId="1F3B0C64"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--muted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#94a3b8</w:t>
      </w:r>
      <w:r>
        <w:rPr>
          <w:rFonts w:ascii="Consolas" w:eastAsia="Consolas" w:hAnsi="Consolas" w:cs="Consolas"/>
          <w:color w:val="FFFFFF"/>
          <w:sz w:val="16"/>
          <w:szCs w:val="16"/>
          <w:shd w:val="clear" w:color="auto" w:fill="000000"/>
          <w:lang w:val="en-US" w:eastAsia="zh-CN" w:bidi="ar"/>
        </w:rPr>
        <w:t>;</w:t>
      </w:r>
    </w:p>
    <w:p w14:paraId="37570C8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--accent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#06b6d4</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7CA668"/>
          <w:sz w:val="16"/>
          <w:szCs w:val="16"/>
          <w:shd w:val="clear" w:color="auto" w:fill="000000"/>
          <w:lang w:val="en-US" w:eastAsia="zh-CN" w:bidi="ar"/>
        </w:rPr>
        <w:t>/* teal */</w:t>
      </w:r>
    </w:p>
    <w:p w14:paraId="21896E37"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--accent-2</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#7c3aed</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7CA668"/>
          <w:sz w:val="16"/>
          <w:szCs w:val="16"/>
          <w:shd w:val="clear" w:color="auto" w:fill="000000"/>
          <w:lang w:val="en-US" w:eastAsia="zh-CN" w:bidi="ar"/>
        </w:rPr>
        <w:t>/* purple */</w:t>
      </w:r>
    </w:p>
    <w:p w14:paraId="30560A86"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--card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#071029</w:t>
      </w:r>
      <w:r>
        <w:rPr>
          <w:rFonts w:ascii="Consolas" w:eastAsia="Consolas" w:hAnsi="Consolas" w:cs="Consolas"/>
          <w:color w:val="FFFFFF"/>
          <w:sz w:val="16"/>
          <w:szCs w:val="16"/>
          <w:shd w:val="clear" w:color="auto" w:fill="000000"/>
          <w:lang w:val="en-US" w:eastAsia="zh-CN" w:bidi="ar"/>
        </w:rPr>
        <w:t>;</w:t>
      </w:r>
    </w:p>
    <w:p w14:paraId="6FDE88A6"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--glass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rgba</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0.04</w:t>
      </w:r>
      <w:r>
        <w:rPr>
          <w:rFonts w:ascii="Consolas" w:eastAsia="Consolas" w:hAnsi="Consolas" w:cs="Consolas"/>
          <w:color w:val="FFFFFF"/>
          <w:sz w:val="16"/>
          <w:szCs w:val="16"/>
          <w:shd w:val="clear" w:color="auto" w:fill="000000"/>
          <w:lang w:val="en-US" w:eastAsia="zh-CN" w:bidi="ar"/>
        </w:rPr>
        <w:t>);</w:t>
      </w:r>
    </w:p>
    <w:p w14:paraId="472D3D91"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--success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#10b981</w:t>
      </w:r>
      <w:r>
        <w:rPr>
          <w:rFonts w:ascii="Consolas" w:eastAsia="Consolas" w:hAnsi="Consolas" w:cs="Consolas"/>
          <w:color w:val="FFFFFF"/>
          <w:sz w:val="16"/>
          <w:szCs w:val="16"/>
          <w:shd w:val="clear" w:color="auto" w:fill="000000"/>
          <w:lang w:val="en-US" w:eastAsia="zh-CN" w:bidi="ar"/>
        </w:rPr>
        <w:t>;</w:t>
      </w:r>
    </w:p>
    <w:p w14:paraId="2D9FC7DB"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--danger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#ef4444</w:t>
      </w:r>
      <w:r>
        <w:rPr>
          <w:rFonts w:ascii="Consolas" w:eastAsia="Consolas" w:hAnsi="Consolas" w:cs="Consolas"/>
          <w:color w:val="FFFFFF"/>
          <w:sz w:val="16"/>
          <w:szCs w:val="16"/>
          <w:shd w:val="clear" w:color="auto" w:fill="000000"/>
          <w:lang w:val="en-US" w:eastAsia="zh-CN" w:bidi="ar"/>
        </w:rPr>
        <w:t>;</w:t>
      </w:r>
    </w:p>
    <w:p w14:paraId="65C2F0C7"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--radius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14px</w:t>
      </w:r>
      <w:r>
        <w:rPr>
          <w:rFonts w:ascii="Consolas" w:eastAsia="Consolas" w:hAnsi="Consolas" w:cs="Consolas"/>
          <w:color w:val="FFFFFF"/>
          <w:sz w:val="16"/>
          <w:szCs w:val="16"/>
          <w:shd w:val="clear" w:color="auto" w:fill="000000"/>
          <w:lang w:val="en-US" w:eastAsia="zh-CN" w:bidi="ar"/>
        </w:rPr>
        <w:t>;</w:t>
      </w:r>
    </w:p>
    <w:p w14:paraId="029BE26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--card-padding</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18px</w:t>
      </w:r>
      <w:r>
        <w:rPr>
          <w:rFonts w:ascii="Consolas" w:eastAsia="Consolas" w:hAnsi="Consolas" w:cs="Consolas"/>
          <w:color w:val="FFFFFF"/>
          <w:sz w:val="16"/>
          <w:szCs w:val="16"/>
          <w:shd w:val="clear" w:color="auto" w:fill="000000"/>
          <w:lang w:val="en-US" w:eastAsia="zh-CN" w:bidi="ar"/>
        </w:rPr>
        <w:t>;</w:t>
      </w:r>
    </w:p>
    <w:p w14:paraId="314A4B29"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font-family</w:t>
      </w:r>
      <w:r>
        <w:rPr>
          <w:rFonts w:ascii="Consolas" w:eastAsia="Consolas" w:hAnsi="Consolas" w:cs="Consolas"/>
          <w:color w:val="FFFFFF"/>
          <w:sz w:val="16"/>
          <w:szCs w:val="16"/>
          <w:shd w:val="clear" w:color="auto" w:fill="000000"/>
          <w:lang w:val="en-US" w:eastAsia="zh-CN" w:bidi="ar"/>
        </w:rPr>
        <w:t xml:space="preserve">: Inter, </w:t>
      </w:r>
      <w:r>
        <w:rPr>
          <w:rFonts w:ascii="Consolas" w:eastAsia="Consolas" w:hAnsi="Consolas" w:cs="Consolas"/>
          <w:color w:val="CE9178"/>
          <w:sz w:val="16"/>
          <w:szCs w:val="16"/>
          <w:shd w:val="clear" w:color="auto" w:fill="000000"/>
          <w:lang w:val="en-US" w:eastAsia="zh-CN" w:bidi="ar"/>
        </w:rPr>
        <w:t>ui-sans-serif</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E9178"/>
          <w:sz w:val="16"/>
          <w:szCs w:val="16"/>
          <w:shd w:val="clear" w:color="auto" w:fill="000000"/>
          <w:lang w:val="en-US" w:eastAsia="zh-CN" w:bidi="ar"/>
        </w:rPr>
        <w:t>system-ui</w:t>
      </w:r>
      <w:r>
        <w:rPr>
          <w:rFonts w:ascii="Consolas" w:eastAsia="Consolas" w:hAnsi="Consolas" w:cs="Consolas"/>
          <w:color w:val="FFFFFF"/>
          <w:sz w:val="16"/>
          <w:szCs w:val="16"/>
          <w:shd w:val="clear" w:color="auto" w:fill="000000"/>
          <w:lang w:val="en-US" w:eastAsia="zh-CN" w:bidi="ar"/>
        </w:rPr>
        <w:t xml:space="preserve">, -apple-system, </w:t>
      </w:r>
      <w:r>
        <w:rPr>
          <w:rFonts w:ascii="Consolas" w:eastAsia="Consolas" w:hAnsi="Consolas" w:cs="Consolas"/>
          <w:color w:val="CE9178"/>
          <w:sz w:val="16"/>
          <w:szCs w:val="16"/>
          <w:shd w:val="clear" w:color="auto" w:fill="000000"/>
          <w:lang w:val="en-US" w:eastAsia="zh-CN" w:bidi="ar"/>
        </w:rPr>
        <w:t>"Segoe UI"</w:t>
      </w:r>
      <w:r>
        <w:rPr>
          <w:rFonts w:ascii="Consolas" w:eastAsia="Consolas" w:hAnsi="Consolas" w:cs="Consolas"/>
          <w:color w:val="FFFFFF"/>
          <w:sz w:val="16"/>
          <w:szCs w:val="16"/>
          <w:shd w:val="clear" w:color="auto" w:fill="000000"/>
          <w:lang w:val="en-US" w:eastAsia="zh-CN" w:bidi="ar"/>
        </w:rPr>
        <w:t xml:space="preserve">, Roboto, </w:t>
      </w:r>
      <w:r>
        <w:rPr>
          <w:rFonts w:ascii="Consolas" w:eastAsia="Consolas" w:hAnsi="Consolas" w:cs="Consolas"/>
          <w:color w:val="CE9178"/>
          <w:sz w:val="16"/>
          <w:szCs w:val="16"/>
          <w:shd w:val="clear" w:color="auto" w:fill="000000"/>
          <w:lang w:val="en-US" w:eastAsia="zh-CN" w:bidi="ar"/>
        </w:rPr>
        <w:t>"Helvetica Neue"</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E9178"/>
          <w:sz w:val="16"/>
          <w:szCs w:val="16"/>
          <w:shd w:val="clear" w:color="auto" w:fill="000000"/>
          <w:lang w:val="en-US" w:eastAsia="zh-CN" w:bidi="ar"/>
        </w:rPr>
        <w:t>Arial</w:t>
      </w:r>
      <w:r>
        <w:rPr>
          <w:rFonts w:ascii="Consolas" w:eastAsia="Consolas" w:hAnsi="Consolas" w:cs="Consolas"/>
          <w:color w:val="FFFFFF"/>
          <w:sz w:val="16"/>
          <w:szCs w:val="16"/>
          <w:shd w:val="clear" w:color="auto" w:fill="000000"/>
          <w:lang w:val="en-US" w:eastAsia="zh-CN" w:bidi="ar"/>
        </w:rPr>
        <w:t>;</w:t>
      </w:r>
    </w:p>
    <w:p w14:paraId="0A323C64"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4443804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box-sizing</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border-box</w:t>
      </w:r>
      <w:r>
        <w:rPr>
          <w:rFonts w:ascii="Consolas" w:eastAsia="Consolas" w:hAnsi="Consolas" w:cs="Consolas"/>
          <w:color w:val="FFFFFF"/>
          <w:sz w:val="16"/>
          <w:szCs w:val="16"/>
          <w:shd w:val="clear" w:color="auto" w:fill="000000"/>
          <w:lang w:val="en-US" w:eastAsia="zh-CN" w:bidi="ar"/>
        </w:rPr>
        <w:t>}</w:t>
      </w:r>
    </w:p>
    <w:p w14:paraId="6C9DD7BF"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html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7BA7D"/>
          <w:sz w:val="16"/>
          <w:szCs w:val="16"/>
          <w:shd w:val="clear" w:color="auto" w:fill="000000"/>
          <w:lang w:val="en-US" w:eastAsia="zh-CN" w:bidi="ar"/>
        </w:rPr>
        <w:t>body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height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100%</w:t>
      </w:r>
      <w:r>
        <w:rPr>
          <w:rFonts w:ascii="Consolas" w:eastAsia="Consolas" w:hAnsi="Consolas" w:cs="Consolas"/>
          <w:color w:val="FFFFFF"/>
          <w:sz w:val="16"/>
          <w:szCs w:val="16"/>
          <w:shd w:val="clear" w:color="auto" w:fill="000000"/>
          <w:lang w:val="en-US" w:eastAsia="zh-CN" w:bidi="ar"/>
        </w:rPr>
        <w:t>}</w:t>
      </w:r>
    </w:p>
    <w:p w14:paraId="7E6AA90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body</w:t>
      </w:r>
      <w:r>
        <w:rPr>
          <w:rFonts w:ascii="Consolas" w:eastAsia="Consolas" w:hAnsi="Consolas" w:cs="Consolas"/>
          <w:color w:val="FFFFFF"/>
          <w:sz w:val="16"/>
          <w:szCs w:val="16"/>
          <w:shd w:val="clear" w:color="auto" w:fill="000000"/>
          <w:lang w:val="en-US" w:eastAsia="zh-CN" w:bidi="ar"/>
        </w:rPr>
        <w:t>{</w:t>
      </w:r>
    </w:p>
    <w:p w14:paraId="5CE462D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margin</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w:t>
      </w:r>
      <w:r>
        <w:rPr>
          <w:rFonts w:ascii="Consolas" w:eastAsia="Consolas" w:hAnsi="Consolas" w:cs="Consolas"/>
          <w:color w:val="FFFFFF"/>
          <w:sz w:val="16"/>
          <w:szCs w:val="16"/>
          <w:shd w:val="clear" w:color="auto" w:fill="000000"/>
          <w:lang w:val="en-US" w:eastAsia="zh-CN" w:bidi="ar"/>
        </w:rPr>
        <w:t>;</w:t>
      </w:r>
    </w:p>
    <w:p w14:paraId="40B19DF7"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background</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linear-gradient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180deg</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E9178"/>
          <w:sz w:val="16"/>
          <w:szCs w:val="16"/>
          <w:shd w:val="clear" w:color="auto" w:fill="000000"/>
          <w:lang w:val="en-US" w:eastAsia="zh-CN" w:bidi="ar"/>
        </w:rPr>
        <w:t>#071427</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B5CEA8"/>
          <w:sz w:val="16"/>
          <w:szCs w:val="16"/>
          <w:shd w:val="clear" w:color="auto" w:fill="000000"/>
          <w:lang w:val="en-US" w:eastAsia="zh-CN" w:bidi="ar"/>
        </w:rPr>
        <w:t>0%</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E9178"/>
          <w:sz w:val="16"/>
          <w:szCs w:val="16"/>
          <w:shd w:val="clear" w:color="auto" w:fill="000000"/>
          <w:lang w:val="en-US" w:eastAsia="zh-CN" w:bidi="ar"/>
        </w:rPr>
        <w:t>#051126</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B5CEA8"/>
          <w:sz w:val="16"/>
          <w:szCs w:val="16"/>
          <w:shd w:val="clear" w:color="auto" w:fill="000000"/>
          <w:lang w:val="en-US" w:eastAsia="zh-CN" w:bidi="ar"/>
        </w:rPr>
        <w:t>100%</w:t>
      </w:r>
      <w:r>
        <w:rPr>
          <w:rFonts w:ascii="Consolas" w:eastAsia="Consolas" w:hAnsi="Consolas" w:cs="Consolas"/>
          <w:color w:val="FFFFFF"/>
          <w:sz w:val="16"/>
          <w:szCs w:val="16"/>
          <w:shd w:val="clear" w:color="auto" w:fill="000000"/>
          <w:lang w:val="en-US" w:eastAsia="zh-CN" w:bidi="ar"/>
        </w:rPr>
        <w:t>);</w:t>
      </w:r>
    </w:p>
    <w:p w14:paraId="7905D2D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color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#e6eef7</w:t>
      </w:r>
      <w:r>
        <w:rPr>
          <w:rFonts w:ascii="Consolas" w:eastAsia="Consolas" w:hAnsi="Consolas" w:cs="Consolas"/>
          <w:color w:val="FFFFFF"/>
          <w:sz w:val="16"/>
          <w:szCs w:val="16"/>
          <w:shd w:val="clear" w:color="auto" w:fill="000000"/>
          <w:lang w:val="en-US" w:eastAsia="zh-CN" w:bidi="ar"/>
        </w:rPr>
        <w:t>;</w:t>
      </w:r>
    </w:p>
    <w:p w14:paraId="6F7742B9"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-webkit-font-smoothing</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antialiased</w:t>
      </w:r>
      <w:r>
        <w:rPr>
          <w:rFonts w:ascii="Consolas" w:eastAsia="Consolas" w:hAnsi="Consolas" w:cs="Consolas"/>
          <w:color w:val="FFFFFF"/>
          <w:sz w:val="16"/>
          <w:szCs w:val="16"/>
          <w:shd w:val="clear" w:color="auto" w:fill="000000"/>
          <w:lang w:val="en-US" w:eastAsia="zh-CN" w:bidi="ar"/>
        </w:rPr>
        <w:t>;</w:t>
      </w:r>
    </w:p>
    <w:p w14:paraId="4D479656"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-moz-osx-font-smoothing</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grayscale</w:t>
      </w:r>
      <w:r>
        <w:rPr>
          <w:rFonts w:ascii="Consolas" w:eastAsia="Consolas" w:hAnsi="Consolas" w:cs="Consolas"/>
          <w:color w:val="FFFFFF"/>
          <w:sz w:val="16"/>
          <w:szCs w:val="16"/>
          <w:shd w:val="clear" w:color="auto" w:fill="000000"/>
          <w:lang w:val="en-US" w:eastAsia="zh-CN" w:bidi="ar"/>
        </w:rPr>
        <w:t>;</w:t>
      </w:r>
    </w:p>
    <w:p w14:paraId="4E5F471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padding</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28px</w:t>
      </w:r>
      <w:r>
        <w:rPr>
          <w:rFonts w:ascii="Consolas" w:eastAsia="Consolas" w:hAnsi="Consolas" w:cs="Consolas"/>
          <w:color w:val="FFFFFF"/>
          <w:sz w:val="16"/>
          <w:szCs w:val="16"/>
          <w:shd w:val="clear" w:color="auto" w:fill="000000"/>
          <w:lang w:val="en-US" w:eastAsia="zh-CN" w:bidi="ar"/>
        </w:rPr>
        <w:t>;</w:t>
      </w:r>
    </w:p>
    <w:p w14:paraId="3836519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16E59FDF" w14:textId="77777777" w:rsidR="006138AA" w:rsidRDefault="006138AA">
      <w:pPr>
        <w:widowControl/>
        <w:shd w:val="clear" w:color="auto" w:fill="000000"/>
        <w:spacing w:line="228" w:lineRule="atLeast"/>
        <w:rPr>
          <w:rFonts w:ascii="Consolas" w:eastAsia="Consolas" w:hAnsi="Consolas" w:cs="Consolas"/>
          <w:color w:val="FFFFFF"/>
          <w:sz w:val="16"/>
          <w:szCs w:val="16"/>
        </w:rPr>
      </w:pPr>
    </w:p>
    <w:p w14:paraId="0232EB7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.app</w:t>
      </w:r>
      <w:r>
        <w:rPr>
          <w:rFonts w:ascii="Consolas" w:eastAsia="Consolas" w:hAnsi="Consolas" w:cs="Consolas"/>
          <w:color w:val="FFFFFF"/>
          <w:sz w:val="16"/>
          <w:szCs w:val="16"/>
          <w:shd w:val="clear" w:color="auto" w:fill="000000"/>
          <w:lang w:val="en-US" w:eastAsia="zh-CN" w:bidi="ar"/>
        </w:rPr>
        <w:t>{</w:t>
      </w:r>
    </w:p>
    <w:p w14:paraId="767F98E1"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lastRenderedPageBreak/>
        <w:t xml:space="preserve">      </w:t>
      </w:r>
      <w:r>
        <w:rPr>
          <w:rFonts w:ascii="Consolas" w:eastAsia="Consolas" w:hAnsi="Consolas" w:cs="Consolas"/>
          <w:color w:val="D4D4D4"/>
          <w:sz w:val="16"/>
          <w:szCs w:val="16"/>
          <w:shd w:val="clear" w:color="auto" w:fill="000000"/>
          <w:lang w:val="en-US" w:eastAsia="zh-CN" w:bidi="ar"/>
        </w:rPr>
        <w:t>max-width</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1200px</w:t>
      </w:r>
      <w:r>
        <w:rPr>
          <w:rFonts w:ascii="Consolas" w:eastAsia="Consolas" w:hAnsi="Consolas" w:cs="Consolas"/>
          <w:color w:val="FFFFFF"/>
          <w:sz w:val="16"/>
          <w:szCs w:val="16"/>
          <w:shd w:val="clear" w:color="auto" w:fill="000000"/>
          <w:lang w:val="en-US" w:eastAsia="zh-CN" w:bidi="ar"/>
        </w:rPr>
        <w:t>;</w:t>
      </w:r>
    </w:p>
    <w:p w14:paraId="1818E47B"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margin</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E9178"/>
          <w:sz w:val="16"/>
          <w:szCs w:val="16"/>
          <w:shd w:val="clear" w:color="auto" w:fill="000000"/>
          <w:lang w:val="en-US" w:eastAsia="zh-CN" w:bidi="ar"/>
        </w:rPr>
        <w:t>auto</w:t>
      </w:r>
      <w:r>
        <w:rPr>
          <w:rFonts w:ascii="Consolas" w:eastAsia="Consolas" w:hAnsi="Consolas" w:cs="Consolas"/>
          <w:color w:val="FFFFFF"/>
          <w:sz w:val="16"/>
          <w:szCs w:val="16"/>
          <w:shd w:val="clear" w:color="auto" w:fill="000000"/>
          <w:lang w:val="en-US" w:eastAsia="zh-CN" w:bidi="ar"/>
        </w:rPr>
        <w:t>;</w:t>
      </w:r>
    </w:p>
    <w:p w14:paraId="0E020D17"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display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grid</w:t>
      </w:r>
      <w:r>
        <w:rPr>
          <w:rFonts w:ascii="Consolas" w:eastAsia="Consolas" w:hAnsi="Consolas" w:cs="Consolas"/>
          <w:color w:val="FFFFFF"/>
          <w:sz w:val="16"/>
          <w:szCs w:val="16"/>
          <w:shd w:val="clear" w:color="auto" w:fill="000000"/>
          <w:lang w:val="en-US" w:eastAsia="zh-CN" w:bidi="ar"/>
        </w:rPr>
        <w:t>;</w:t>
      </w:r>
    </w:p>
    <w:p w14:paraId="7FBCECF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grid-template-columns</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B5CEA8"/>
          <w:sz w:val="16"/>
          <w:szCs w:val="16"/>
          <w:shd w:val="clear" w:color="auto" w:fill="000000"/>
          <w:lang w:val="en-US" w:eastAsia="zh-CN" w:bidi="ar"/>
        </w:rPr>
        <w:t>1fr</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B5CEA8"/>
          <w:sz w:val="16"/>
          <w:szCs w:val="16"/>
          <w:shd w:val="clear" w:color="auto" w:fill="000000"/>
          <w:lang w:val="en-US" w:eastAsia="zh-CN" w:bidi="ar"/>
        </w:rPr>
        <w:t>360px</w:t>
      </w:r>
      <w:r>
        <w:rPr>
          <w:rFonts w:ascii="Consolas" w:eastAsia="Consolas" w:hAnsi="Consolas" w:cs="Consolas"/>
          <w:color w:val="FFFFFF"/>
          <w:sz w:val="16"/>
          <w:szCs w:val="16"/>
          <w:shd w:val="clear" w:color="auto" w:fill="000000"/>
          <w:lang w:val="en-US" w:eastAsia="zh-CN" w:bidi="ar"/>
        </w:rPr>
        <w:t>;</w:t>
      </w:r>
    </w:p>
    <w:p w14:paraId="0DDCAA9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gap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22px</w:t>
      </w:r>
      <w:r>
        <w:rPr>
          <w:rFonts w:ascii="Consolas" w:eastAsia="Consolas" w:hAnsi="Consolas" w:cs="Consolas"/>
          <w:color w:val="FFFFFF"/>
          <w:sz w:val="16"/>
          <w:szCs w:val="16"/>
          <w:shd w:val="clear" w:color="auto" w:fill="000000"/>
          <w:lang w:val="en-US" w:eastAsia="zh-CN" w:bidi="ar"/>
        </w:rPr>
        <w:t>;</w:t>
      </w:r>
    </w:p>
    <w:p w14:paraId="6589F08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77DD13F3" w14:textId="77777777" w:rsidR="006138AA" w:rsidRDefault="006138AA">
      <w:pPr>
        <w:widowControl/>
      </w:pPr>
    </w:p>
    <w:p w14:paraId="77535838"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header</w:t>
      </w:r>
      <w:r>
        <w:rPr>
          <w:rFonts w:ascii="Consolas" w:eastAsia="Consolas" w:hAnsi="Consolas" w:cs="Consolas"/>
          <w:color w:val="FFFFFF"/>
          <w:sz w:val="16"/>
          <w:szCs w:val="16"/>
          <w:shd w:val="clear" w:color="auto" w:fill="000000"/>
          <w:lang w:val="en-US" w:eastAsia="zh-CN" w:bidi="ar"/>
        </w:rPr>
        <w:t>{</w:t>
      </w:r>
    </w:p>
    <w:p w14:paraId="536C61CA"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grid-column</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w:t>
      </w:r>
      <w:r>
        <w:rPr>
          <w:rFonts w:ascii="Consolas" w:eastAsia="Consolas" w:hAnsi="Consolas" w:cs="Consolas"/>
          <w:color w:val="FFFFFF"/>
          <w:sz w:val="16"/>
          <w:szCs w:val="16"/>
          <w:shd w:val="clear" w:color="auto" w:fill="000000"/>
          <w:lang w:val="en-US" w:eastAsia="zh-CN" w:bidi="ar"/>
        </w:rPr>
        <w:t>;</w:t>
      </w:r>
    </w:p>
    <w:p w14:paraId="7FF06F8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display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flex</w:t>
      </w:r>
      <w:r>
        <w:rPr>
          <w:rFonts w:ascii="Consolas" w:eastAsia="Consolas" w:hAnsi="Consolas" w:cs="Consolas"/>
          <w:color w:val="FFFFFF"/>
          <w:sz w:val="16"/>
          <w:szCs w:val="16"/>
          <w:shd w:val="clear" w:color="auto" w:fill="000000"/>
          <w:lang w:val="en-US" w:eastAsia="zh-CN" w:bidi="ar"/>
        </w:rPr>
        <w:t>;</w:t>
      </w:r>
    </w:p>
    <w:p w14:paraId="45F46703"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align-items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center</w:t>
      </w:r>
      <w:r>
        <w:rPr>
          <w:rFonts w:ascii="Consolas" w:eastAsia="Consolas" w:hAnsi="Consolas" w:cs="Consolas"/>
          <w:color w:val="FFFFFF"/>
          <w:sz w:val="16"/>
          <w:szCs w:val="16"/>
          <w:shd w:val="clear" w:color="auto" w:fill="000000"/>
          <w:lang w:val="en-US" w:eastAsia="zh-CN" w:bidi="ar"/>
        </w:rPr>
        <w:t>;</w:t>
      </w:r>
    </w:p>
    <w:p w14:paraId="4C20C26B"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justify-content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space-between</w:t>
      </w:r>
      <w:r>
        <w:rPr>
          <w:rFonts w:ascii="Consolas" w:eastAsia="Consolas" w:hAnsi="Consolas" w:cs="Consolas"/>
          <w:color w:val="FFFFFF"/>
          <w:sz w:val="16"/>
          <w:szCs w:val="16"/>
          <w:shd w:val="clear" w:color="auto" w:fill="000000"/>
          <w:lang w:val="en-US" w:eastAsia="zh-CN" w:bidi="ar"/>
        </w:rPr>
        <w:t>;</w:t>
      </w:r>
    </w:p>
    <w:p w14:paraId="1FCF6508"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gap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16px</w:t>
      </w:r>
      <w:r>
        <w:rPr>
          <w:rFonts w:ascii="Consolas" w:eastAsia="Consolas" w:hAnsi="Consolas" w:cs="Consolas"/>
          <w:color w:val="FFFFFF"/>
          <w:sz w:val="16"/>
          <w:szCs w:val="16"/>
          <w:shd w:val="clear" w:color="auto" w:fill="000000"/>
          <w:lang w:val="en-US" w:eastAsia="zh-CN" w:bidi="ar"/>
        </w:rPr>
        <w:t>;</w:t>
      </w:r>
    </w:p>
    <w:p w14:paraId="7263956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margin-bottom</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6px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569CD6"/>
          <w:sz w:val="16"/>
          <w:szCs w:val="16"/>
          <w:shd w:val="clear" w:color="auto" w:fill="000000"/>
          <w:lang w:val="en-US" w:eastAsia="zh-CN" w:bidi="ar"/>
        </w:rPr>
        <w:t xml:space="preserve">\ </w:t>
      </w:r>
      <w:r>
        <w:rPr>
          <w:rFonts w:ascii="Consolas" w:eastAsia="Consolas" w:hAnsi="Consolas" w:cs="Consolas"/>
          <w:color w:val="FFFFFF"/>
          <w:sz w:val="16"/>
          <w:szCs w:val="16"/>
          <w:shd w:val="clear" w:color="auto" w:fill="000000"/>
          <w:lang w:val="en-US" w:eastAsia="zh-CN" w:bidi="ar"/>
        </w:rPr>
        <w:t>   }</w:t>
      </w:r>
    </w:p>
    <w:p w14:paraId="71689FA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.brand</w:t>
      </w:r>
      <w:r>
        <w:rPr>
          <w:rFonts w:ascii="Consolas" w:eastAsia="Consolas" w:hAnsi="Consolas" w:cs="Consolas"/>
          <w:color w:val="FFFFFF"/>
          <w:sz w:val="16"/>
          <w:szCs w:val="16"/>
          <w:shd w:val="clear" w:color="auto" w:fill="000000"/>
          <w:lang w:val="en-US" w:eastAsia="zh-CN" w:bidi="ar"/>
        </w:rPr>
        <w:t>{</w:t>
      </w:r>
    </w:p>
    <w:p w14:paraId="55C101A9"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display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flex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align-items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center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gap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14px</w:t>
      </w:r>
    </w:p>
    <w:p w14:paraId="68699B51"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367853F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.logo</w:t>
      </w:r>
      <w:r>
        <w:rPr>
          <w:rFonts w:ascii="Consolas" w:eastAsia="Consolas" w:hAnsi="Consolas" w:cs="Consolas"/>
          <w:color w:val="FFFFFF"/>
          <w:sz w:val="16"/>
          <w:szCs w:val="16"/>
          <w:shd w:val="clear" w:color="auto" w:fill="000000"/>
          <w:lang w:val="en-US" w:eastAsia="zh-CN" w:bidi="ar"/>
        </w:rPr>
        <w:t>{</w:t>
      </w:r>
    </w:p>
    <w:p w14:paraId="413AB10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width</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56px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height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56px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border-radius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12px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background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linear-gradient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135deg</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var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--accent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var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--accent-2</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display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flex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align-items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center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justify-content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center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font-weight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700</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color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#051124</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font-size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20px</w:t>
      </w:r>
    </w:p>
    <w:p w14:paraId="03A73D0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41DC1DD0"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h1</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margin</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font-size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20px</w:t>
      </w:r>
      <w:r>
        <w:rPr>
          <w:rFonts w:ascii="Consolas" w:eastAsia="Consolas" w:hAnsi="Consolas" w:cs="Consolas"/>
          <w:color w:val="FFFFFF"/>
          <w:sz w:val="16"/>
          <w:szCs w:val="16"/>
          <w:shd w:val="clear" w:color="auto" w:fill="000000"/>
          <w:lang w:val="en-US" w:eastAsia="zh-CN" w:bidi="ar"/>
        </w:rPr>
        <w:t>}</w:t>
      </w:r>
    </w:p>
    <w:p w14:paraId="34709539"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.controls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display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flex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align-items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center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gap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8px</w:t>
      </w:r>
      <w:r>
        <w:rPr>
          <w:rFonts w:ascii="Consolas" w:eastAsia="Consolas" w:hAnsi="Consolas" w:cs="Consolas"/>
          <w:color w:val="FFFFFF"/>
          <w:sz w:val="16"/>
          <w:szCs w:val="16"/>
          <w:shd w:val="clear" w:color="auto" w:fill="000000"/>
          <w:lang w:val="en-US" w:eastAsia="zh-CN" w:bidi="ar"/>
        </w:rPr>
        <w:t>}</w:t>
      </w:r>
    </w:p>
    <w:p w14:paraId="5E196B52" w14:textId="77777777" w:rsidR="006138AA" w:rsidRDefault="006138AA">
      <w:pPr>
        <w:widowControl/>
      </w:pPr>
    </w:p>
    <w:p w14:paraId="10370AC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.search</w:t>
      </w:r>
      <w:r>
        <w:rPr>
          <w:rFonts w:ascii="Consolas" w:eastAsia="Consolas" w:hAnsi="Consolas" w:cs="Consolas"/>
          <w:color w:val="FFFFFF"/>
          <w:sz w:val="16"/>
          <w:szCs w:val="16"/>
          <w:shd w:val="clear" w:color="auto" w:fill="000000"/>
          <w:lang w:val="en-US" w:eastAsia="zh-CN" w:bidi="ar"/>
        </w:rPr>
        <w:t>{</w:t>
      </w:r>
    </w:p>
    <w:p w14:paraId="2AA5FE11"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display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flex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align-items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center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background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var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--glass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padding</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8px</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B5CEA8"/>
          <w:sz w:val="16"/>
          <w:szCs w:val="16"/>
          <w:shd w:val="clear" w:color="auto" w:fill="000000"/>
          <w:lang w:val="en-US" w:eastAsia="zh-CN" w:bidi="ar"/>
        </w:rPr>
        <w:t>12px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border-radius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12px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gap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8px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color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var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--muted</w:t>
      </w:r>
      <w:r>
        <w:rPr>
          <w:rFonts w:ascii="Consolas" w:eastAsia="Consolas" w:hAnsi="Consolas" w:cs="Consolas"/>
          <w:color w:val="FFFFFF"/>
          <w:sz w:val="16"/>
          <w:szCs w:val="16"/>
          <w:shd w:val="clear" w:color="auto" w:fill="000000"/>
          <w:lang w:val="en-US" w:eastAsia="zh-CN" w:bidi="ar"/>
        </w:rPr>
        <w:t>)</w:t>
      </w:r>
    </w:p>
    <w:p w14:paraId="3D10905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3F7F36D9"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.search</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input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background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transparent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border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outline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color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inherit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width</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220px</w:t>
      </w:r>
      <w:r>
        <w:rPr>
          <w:rFonts w:ascii="Consolas" w:eastAsia="Consolas" w:hAnsi="Consolas" w:cs="Consolas"/>
          <w:color w:val="FFFFFF"/>
          <w:sz w:val="16"/>
          <w:szCs w:val="16"/>
          <w:shd w:val="clear" w:color="auto" w:fill="000000"/>
          <w:lang w:val="en-US" w:eastAsia="zh-CN" w:bidi="ar"/>
        </w:rPr>
        <w:t>}</w:t>
      </w:r>
    </w:p>
    <w:p w14:paraId="0E67EE5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.filters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display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flex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gap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8px</w:t>
      </w:r>
      <w:r>
        <w:rPr>
          <w:rFonts w:ascii="Consolas" w:eastAsia="Consolas" w:hAnsi="Consolas" w:cs="Consolas"/>
          <w:color w:val="FFFFFF"/>
          <w:sz w:val="16"/>
          <w:szCs w:val="16"/>
          <w:shd w:val="clear" w:color="auto" w:fill="000000"/>
          <w:lang w:val="en-US" w:eastAsia="zh-CN" w:bidi="ar"/>
        </w:rPr>
        <w:t>}</w:t>
      </w:r>
    </w:p>
    <w:p w14:paraId="44301CD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.btn</w:t>
      </w:r>
      <w:r>
        <w:rPr>
          <w:rFonts w:ascii="Consolas" w:eastAsia="Consolas" w:hAnsi="Consolas" w:cs="Consolas"/>
          <w:color w:val="FFFFFF"/>
          <w:sz w:val="16"/>
          <w:szCs w:val="16"/>
          <w:shd w:val="clear" w:color="auto" w:fill="000000"/>
          <w:lang w:val="en-US" w:eastAsia="zh-CN" w:bidi="ar"/>
        </w:rPr>
        <w:t>{</w:t>
      </w:r>
    </w:p>
    <w:p w14:paraId="04CFEACF"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background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linear-gradient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90deg</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var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--accent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var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--accent-2</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border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padding</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9px</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B5CEA8"/>
          <w:sz w:val="16"/>
          <w:szCs w:val="16"/>
          <w:shd w:val="clear" w:color="auto" w:fill="000000"/>
          <w:lang w:val="en-US" w:eastAsia="zh-CN" w:bidi="ar"/>
        </w:rPr>
        <w:t>12px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border-radius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10px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color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#061022</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cursor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pointer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font-weight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600</w:t>
      </w:r>
    </w:p>
    <w:p w14:paraId="376FB43B"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53621BA4"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.ghost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background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transparent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border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1px</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E9178"/>
          <w:sz w:val="16"/>
          <w:szCs w:val="16"/>
          <w:shd w:val="clear" w:color="auto" w:fill="000000"/>
          <w:lang w:val="en-US" w:eastAsia="zh-CN" w:bidi="ar"/>
        </w:rPr>
        <w:t>solid</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rgba</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0.06</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padding</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8px</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B5CEA8"/>
          <w:sz w:val="16"/>
          <w:szCs w:val="16"/>
          <w:shd w:val="clear" w:color="auto" w:fill="000000"/>
          <w:lang w:val="en-US" w:eastAsia="zh-CN" w:bidi="ar"/>
        </w:rPr>
        <w:t>10px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border-radius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10px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color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var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--muted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cursor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pointer</w:t>
      </w:r>
      <w:r>
        <w:rPr>
          <w:rFonts w:ascii="Consolas" w:eastAsia="Consolas" w:hAnsi="Consolas" w:cs="Consolas"/>
          <w:color w:val="FFFFFF"/>
          <w:sz w:val="16"/>
          <w:szCs w:val="16"/>
          <w:shd w:val="clear" w:color="auto" w:fill="000000"/>
          <w:lang w:val="en-US" w:eastAsia="zh-CN" w:bidi="ar"/>
        </w:rPr>
        <w:t>}</w:t>
      </w:r>
    </w:p>
    <w:p w14:paraId="75CB451B" w14:textId="77777777" w:rsidR="006138AA" w:rsidRDefault="006138AA">
      <w:pPr>
        <w:widowControl/>
      </w:pPr>
    </w:p>
    <w:p w14:paraId="1227178B"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.main</w:t>
      </w:r>
      <w:r>
        <w:rPr>
          <w:rFonts w:ascii="Consolas" w:eastAsia="Consolas" w:hAnsi="Consolas" w:cs="Consolas"/>
          <w:color w:val="FFFFFF"/>
          <w:sz w:val="16"/>
          <w:szCs w:val="16"/>
          <w:shd w:val="clear" w:color="auto" w:fill="000000"/>
          <w:lang w:val="en-US" w:eastAsia="zh-CN" w:bidi="ar"/>
        </w:rPr>
        <w:t>{</w:t>
      </w:r>
    </w:p>
    <w:p w14:paraId="00BEF75B"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background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linear-gradient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180deg</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rgba</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0.02</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E9178"/>
          <w:sz w:val="16"/>
          <w:szCs w:val="16"/>
          <w:shd w:val="clear" w:color="auto" w:fill="000000"/>
          <w:lang w:val="en-US" w:eastAsia="zh-CN" w:bidi="ar"/>
        </w:rPr>
        <w:t>transparent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padding</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18px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border-radius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var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--radius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box-shadow</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B5CEA8"/>
          <w:sz w:val="16"/>
          <w:szCs w:val="16"/>
          <w:shd w:val="clear" w:color="auto" w:fill="000000"/>
          <w:lang w:val="en-US" w:eastAsia="zh-CN" w:bidi="ar"/>
        </w:rPr>
        <w:t>10px</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B5CEA8"/>
          <w:sz w:val="16"/>
          <w:szCs w:val="16"/>
          <w:shd w:val="clear" w:color="auto" w:fill="000000"/>
          <w:lang w:val="en-US" w:eastAsia="zh-CN" w:bidi="ar"/>
        </w:rPr>
        <w:t>30px</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rgba</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6</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23</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0.6</w:t>
      </w:r>
      <w:r>
        <w:rPr>
          <w:rFonts w:ascii="Consolas" w:eastAsia="Consolas" w:hAnsi="Consolas" w:cs="Consolas"/>
          <w:color w:val="FFFFFF"/>
          <w:sz w:val="16"/>
          <w:szCs w:val="16"/>
          <w:shd w:val="clear" w:color="auto" w:fill="000000"/>
          <w:lang w:val="en-US" w:eastAsia="zh-CN" w:bidi="ar"/>
        </w:rPr>
        <w:t>)</w:t>
      </w:r>
    </w:p>
    <w:p w14:paraId="392418F4"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38DE19A4" w14:textId="77777777" w:rsidR="006138AA" w:rsidRDefault="006138AA">
      <w:pPr>
        <w:widowControl/>
      </w:pPr>
    </w:p>
    <w:p w14:paraId="3B8A751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.grid</w:t>
      </w:r>
      <w:r>
        <w:rPr>
          <w:rFonts w:ascii="Consolas" w:eastAsia="Consolas" w:hAnsi="Consolas" w:cs="Consolas"/>
          <w:color w:val="FFFFFF"/>
          <w:sz w:val="16"/>
          <w:szCs w:val="16"/>
          <w:shd w:val="clear" w:color="auto" w:fill="000000"/>
          <w:lang w:val="en-US" w:eastAsia="zh-CN" w:bidi="ar"/>
        </w:rPr>
        <w:t>{</w:t>
      </w:r>
    </w:p>
    <w:p w14:paraId="49BA6B90"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display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grid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grid-template-columns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repeat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3</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1fr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gap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14px</w:t>
      </w:r>
    </w:p>
    <w:p w14:paraId="0FBD515A"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6CE69B98"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.card</w:t>
      </w:r>
      <w:r>
        <w:rPr>
          <w:rFonts w:ascii="Consolas" w:eastAsia="Consolas" w:hAnsi="Consolas" w:cs="Consolas"/>
          <w:color w:val="FFFFFF"/>
          <w:sz w:val="16"/>
          <w:szCs w:val="16"/>
          <w:shd w:val="clear" w:color="auto" w:fill="000000"/>
          <w:lang w:val="en-US" w:eastAsia="zh-CN" w:bidi="ar"/>
        </w:rPr>
        <w:t>{</w:t>
      </w:r>
    </w:p>
    <w:p w14:paraId="65EC155F"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background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linear-gradient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180deg</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rgba</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0.02</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rgba</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0.01</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padding</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14px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border-radius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12px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border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1px</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E9178"/>
          <w:sz w:val="16"/>
          <w:szCs w:val="16"/>
          <w:shd w:val="clear" w:color="auto" w:fill="000000"/>
          <w:lang w:val="en-US" w:eastAsia="zh-CN" w:bidi="ar"/>
        </w:rPr>
        <w:t>solid</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rgba</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0.03</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min-height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160px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display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flex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flex-direction</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column</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justify-content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space-between</w:t>
      </w:r>
    </w:p>
    <w:p w14:paraId="2CFCC0CB"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777CF91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.product-head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display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flex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gap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12px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align-items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center</w:t>
      </w:r>
      <w:r>
        <w:rPr>
          <w:rFonts w:ascii="Consolas" w:eastAsia="Consolas" w:hAnsi="Consolas" w:cs="Consolas"/>
          <w:color w:val="FFFFFF"/>
          <w:sz w:val="16"/>
          <w:szCs w:val="16"/>
          <w:shd w:val="clear" w:color="auto" w:fill="000000"/>
          <w:lang w:val="en-US" w:eastAsia="zh-CN" w:bidi="ar"/>
        </w:rPr>
        <w:t>}</w:t>
      </w:r>
    </w:p>
    <w:p w14:paraId="106C12C4"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.thumb</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width</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64px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height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64px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border-radius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10px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background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linear-gradient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135deg</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#0b1220</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#091424</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display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flex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align-items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center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justify-content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center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font-weight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700</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color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var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--muted</w:t>
      </w:r>
      <w:r>
        <w:rPr>
          <w:rFonts w:ascii="Consolas" w:eastAsia="Consolas" w:hAnsi="Consolas" w:cs="Consolas"/>
          <w:color w:val="FFFFFF"/>
          <w:sz w:val="16"/>
          <w:szCs w:val="16"/>
          <w:shd w:val="clear" w:color="auto" w:fill="000000"/>
          <w:lang w:val="en-US" w:eastAsia="zh-CN" w:bidi="ar"/>
        </w:rPr>
        <w:t>)}</w:t>
      </w:r>
    </w:p>
    <w:p w14:paraId="1D1899F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.meta</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flex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w:t>
      </w:r>
      <w:r>
        <w:rPr>
          <w:rFonts w:ascii="Consolas" w:eastAsia="Consolas" w:hAnsi="Consolas" w:cs="Consolas"/>
          <w:color w:val="FFFFFF"/>
          <w:sz w:val="16"/>
          <w:szCs w:val="16"/>
          <w:shd w:val="clear" w:color="auto" w:fill="000000"/>
          <w:lang w:val="en-US" w:eastAsia="zh-CN" w:bidi="ar"/>
        </w:rPr>
        <w:t>}</w:t>
      </w:r>
    </w:p>
    <w:p w14:paraId="53D8158A"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.name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font-weight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700</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margin</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w:t>
      </w:r>
      <w:r>
        <w:rPr>
          <w:rFonts w:ascii="Consolas" w:eastAsia="Consolas" w:hAnsi="Consolas" w:cs="Consolas"/>
          <w:color w:val="FFFFFF"/>
          <w:sz w:val="16"/>
          <w:szCs w:val="16"/>
          <w:shd w:val="clear" w:color="auto" w:fill="000000"/>
          <w:lang w:val="en-US" w:eastAsia="zh-CN" w:bidi="ar"/>
        </w:rPr>
        <w:t>}</w:t>
      </w:r>
    </w:p>
    <w:p w14:paraId="23BF236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.brandSmall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font-size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12px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color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var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--muted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margin-top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6px</w:t>
      </w:r>
      <w:r>
        <w:rPr>
          <w:rFonts w:ascii="Consolas" w:eastAsia="Consolas" w:hAnsi="Consolas" w:cs="Consolas"/>
          <w:color w:val="FFFFFF"/>
          <w:sz w:val="16"/>
          <w:szCs w:val="16"/>
          <w:shd w:val="clear" w:color="auto" w:fill="000000"/>
          <w:lang w:val="en-US" w:eastAsia="zh-CN" w:bidi="ar"/>
        </w:rPr>
        <w:t>}</w:t>
      </w:r>
    </w:p>
    <w:p w14:paraId="76BEF3B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.priceRow</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display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flex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align-items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center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justify-content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space-between</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margin-top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12px</w:t>
      </w:r>
      <w:r>
        <w:rPr>
          <w:rFonts w:ascii="Consolas" w:eastAsia="Consolas" w:hAnsi="Consolas" w:cs="Consolas"/>
          <w:color w:val="FFFFFF"/>
          <w:sz w:val="16"/>
          <w:szCs w:val="16"/>
          <w:shd w:val="clear" w:color="auto" w:fill="000000"/>
          <w:lang w:val="en-US" w:eastAsia="zh-CN" w:bidi="ar"/>
        </w:rPr>
        <w:t>}</w:t>
      </w:r>
    </w:p>
    <w:p w14:paraId="1697F179"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.final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font-weight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800</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font-size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18px</w:t>
      </w:r>
      <w:r>
        <w:rPr>
          <w:rFonts w:ascii="Consolas" w:eastAsia="Consolas" w:hAnsi="Consolas" w:cs="Consolas"/>
          <w:color w:val="FFFFFF"/>
          <w:sz w:val="16"/>
          <w:szCs w:val="16"/>
          <w:shd w:val="clear" w:color="auto" w:fill="000000"/>
          <w:lang w:val="en-US" w:eastAsia="zh-CN" w:bidi="ar"/>
        </w:rPr>
        <w:t>}</w:t>
      </w:r>
    </w:p>
    <w:p w14:paraId="5E176188"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.mrp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font-size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13px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color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var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--muted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text-decoration</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line-through</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margin-left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8px</w:t>
      </w:r>
      <w:r>
        <w:rPr>
          <w:rFonts w:ascii="Consolas" w:eastAsia="Consolas" w:hAnsi="Consolas" w:cs="Consolas"/>
          <w:color w:val="FFFFFF"/>
          <w:sz w:val="16"/>
          <w:szCs w:val="16"/>
          <w:shd w:val="clear" w:color="auto" w:fill="000000"/>
          <w:lang w:val="en-US" w:eastAsia="zh-CN" w:bidi="ar"/>
        </w:rPr>
        <w:t>}</w:t>
      </w:r>
    </w:p>
    <w:p w14:paraId="42058F8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.discountTag</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background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rgba</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0.04</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padding</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6px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border-radius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8px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font-weight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700</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color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var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--success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font-size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13px</w:t>
      </w:r>
      <w:r>
        <w:rPr>
          <w:rFonts w:ascii="Consolas" w:eastAsia="Consolas" w:hAnsi="Consolas" w:cs="Consolas"/>
          <w:color w:val="FFFFFF"/>
          <w:sz w:val="16"/>
          <w:szCs w:val="16"/>
          <w:shd w:val="clear" w:color="auto" w:fill="000000"/>
          <w:lang w:val="en-US" w:eastAsia="zh-CN" w:bidi="ar"/>
        </w:rPr>
        <w:t>}</w:t>
      </w:r>
    </w:p>
    <w:p w14:paraId="6A60D256" w14:textId="77777777" w:rsidR="006138AA" w:rsidRDefault="006138AA">
      <w:pPr>
        <w:widowControl/>
      </w:pPr>
    </w:p>
    <w:p w14:paraId="1F721D56"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7CA668"/>
          <w:sz w:val="16"/>
          <w:szCs w:val="16"/>
          <w:shd w:val="clear" w:color="auto" w:fill="000000"/>
          <w:lang w:val="en-US" w:eastAsia="zh-CN" w:bidi="ar"/>
        </w:rPr>
        <w:t>/* right column / cart */</w:t>
      </w:r>
    </w:p>
    <w:p w14:paraId="77DC3BE3"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lastRenderedPageBreak/>
        <w:t xml:space="preserve">    </w:t>
      </w:r>
      <w:r>
        <w:rPr>
          <w:rFonts w:ascii="Consolas" w:eastAsia="Consolas" w:hAnsi="Consolas" w:cs="Consolas"/>
          <w:color w:val="D7BA7D"/>
          <w:sz w:val="16"/>
          <w:szCs w:val="16"/>
          <w:shd w:val="clear" w:color="auto" w:fill="000000"/>
          <w:lang w:val="en-US" w:eastAsia="zh-CN" w:bidi="ar"/>
        </w:rPr>
        <w:t>.sidebar</w:t>
      </w:r>
      <w:r>
        <w:rPr>
          <w:rFonts w:ascii="Consolas" w:eastAsia="Consolas" w:hAnsi="Consolas" w:cs="Consolas"/>
          <w:color w:val="FFFFFF"/>
          <w:sz w:val="16"/>
          <w:szCs w:val="16"/>
          <w:shd w:val="clear" w:color="auto" w:fill="000000"/>
          <w:lang w:val="en-US" w:eastAsia="zh-CN" w:bidi="ar"/>
        </w:rPr>
        <w:t>{</w:t>
      </w:r>
    </w:p>
    <w:p w14:paraId="56F276E3"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background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linear-gradient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180deg</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rgba</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0.02</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E9178"/>
          <w:sz w:val="16"/>
          <w:szCs w:val="16"/>
          <w:shd w:val="clear" w:color="auto" w:fill="000000"/>
          <w:lang w:val="en-US" w:eastAsia="zh-CN" w:bidi="ar"/>
        </w:rPr>
        <w:t>transparent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padding</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18px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border-radius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var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--radius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height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calc</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100vh</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B5CEA8"/>
          <w:sz w:val="16"/>
          <w:szCs w:val="16"/>
          <w:shd w:val="clear" w:color="auto" w:fill="000000"/>
          <w:lang w:val="en-US" w:eastAsia="zh-CN" w:bidi="ar"/>
        </w:rPr>
        <w:t>80px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position</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sticky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top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28px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display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flex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flex-direction</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column</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gap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12px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overflow</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auto</w:t>
      </w:r>
    </w:p>
    <w:p w14:paraId="2EC7D36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4305262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.cartItem</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display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flex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gap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12px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align-items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center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padding</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10px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background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rgba</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0.02</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border-radius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10px</w:t>
      </w:r>
      <w:r>
        <w:rPr>
          <w:rFonts w:ascii="Consolas" w:eastAsia="Consolas" w:hAnsi="Consolas" w:cs="Consolas"/>
          <w:color w:val="FFFFFF"/>
          <w:sz w:val="16"/>
          <w:szCs w:val="16"/>
          <w:shd w:val="clear" w:color="auto" w:fill="000000"/>
          <w:lang w:val="en-US" w:eastAsia="zh-CN" w:bidi="ar"/>
        </w:rPr>
        <w:t>}</w:t>
      </w:r>
    </w:p>
    <w:p w14:paraId="37966271"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.qty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display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flex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align-items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center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gap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8px</w:t>
      </w:r>
      <w:r>
        <w:rPr>
          <w:rFonts w:ascii="Consolas" w:eastAsia="Consolas" w:hAnsi="Consolas" w:cs="Consolas"/>
          <w:color w:val="FFFFFF"/>
          <w:sz w:val="16"/>
          <w:szCs w:val="16"/>
          <w:shd w:val="clear" w:color="auto" w:fill="000000"/>
          <w:lang w:val="en-US" w:eastAsia="zh-CN" w:bidi="ar"/>
        </w:rPr>
        <w:t>}</w:t>
      </w:r>
    </w:p>
    <w:p w14:paraId="1F4B5794"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.qty</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button</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background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transparent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border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1px</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E9178"/>
          <w:sz w:val="16"/>
          <w:szCs w:val="16"/>
          <w:shd w:val="clear" w:color="auto" w:fill="000000"/>
          <w:lang w:val="en-US" w:eastAsia="zh-CN" w:bidi="ar"/>
        </w:rPr>
        <w:t>solid</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rgba</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0.04</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padding</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6px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border-radius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6px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color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var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--muted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cursor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pointer</w:t>
      </w:r>
      <w:r>
        <w:rPr>
          <w:rFonts w:ascii="Consolas" w:eastAsia="Consolas" w:hAnsi="Consolas" w:cs="Consolas"/>
          <w:color w:val="FFFFFF"/>
          <w:sz w:val="16"/>
          <w:szCs w:val="16"/>
          <w:shd w:val="clear" w:color="auto" w:fill="000000"/>
          <w:lang w:val="en-US" w:eastAsia="zh-CN" w:bidi="ar"/>
        </w:rPr>
        <w:t>}</w:t>
      </w:r>
    </w:p>
    <w:p w14:paraId="286B8A08"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.totals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margin-top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auto</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padding-top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10px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border-top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1px</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E9178"/>
          <w:sz w:val="16"/>
          <w:szCs w:val="16"/>
          <w:shd w:val="clear" w:color="auto" w:fill="000000"/>
          <w:lang w:val="en-US" w:eastAsia="zh-CN" w:bidi="ar"/>
        </w:rPr>
        <w:t>dashed</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rgba</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0.03</w:t>
      </w:r>
      <w:r>
        <w:rPr>
          <w:rFonts w:ascii="Consolas" w:eastAsia="Consolas" w:hAnsi="Consolas" w:cs="Consolas"/>
          <w:color w:val="FFFFFF"/>
          <w:sz w:val="16"/>
          <w:szCs w:val="16"/>
          <w:shd w:val="clear" w:color="auto" w:fill="000000"/>
          <w:lang w:val="en-US" w:eastAsia="zh-CN" w:bidi="ar"/>
        </w:rPr>
        <w:t>)}</w:t>
      </w:r>
    </w:p>
    <w:p w14:paraId="409B1066"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.totals</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.row</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display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flex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justify-content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space-between</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margin-top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8px</w:t>
      </w:r>
      <w:r>
        <w:rPr>
          <w:rFonts w:ascii="Consolas" w:eastAsia="Consolas" w:hAnsi="Consolas" w:cs="Consolas"/>
          <w:color w:val="FFFFFF"/>
          <w:sz w:val="16"/>
          <w:szCs w:val="16"/>
          <w:shd w:val="clear" w:color="auto" w:fill="000000"/>
          <w:lang w:val="en-US" w:eastAsia="zh-CN" w:bidi="ar"/>
        </w:rPr>
        <w:t>}</w:t>
      </w:r>
    </w:p>
    <w:p w14:paraId="17D0FB70" w14:textId="77777777" w:rsidR="006138AA" w:rsidRDefault="006138AA">
      <w:pPr>
        <w:widowControl/>
      </w:pPr>
    </w:p>
    <w:p w14:paraId="474ABE1F"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7CA668"/>
          <w:sz w:val="16"/>
          <w:szCs w:val="16"/>
          <w:shd w:val="clear" w:color="auto" w:fill="000000"/>
          <w:lang w:val="en-US" w:eastAsia="zh-CN" w:bidi="ar"/>
        </w:rPr>
        <w:t>/* Bundles &amp; Promotions */</w:t>
      </w:r>
    </w:p>
    <w:p w14:paraId="196C7B36"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.sectionTitle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display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flex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align-items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center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justify-content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space-between</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margin-bottom</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8px</w:t>
      </w:r>
      <w:r>
        <w:rPr>
          <w:rFonts w:ascii="Consolas" w:eastAsia="Consolas" w:hAnsi="Consolas" w:cs="Consolas"/>
          <w:color w:val="FFFFFF"/>
          <w:sz w:val="16"/>
          <w:szCs w:val="16"/>
          <w:shd w:val="clear" w:color="auto" w:fill="000000"/>
          <w:lang w:val="en-US" w:eastAsia="zh-CN" w:bidi="ar"/>
        </w:rPr>
        <w:t>}</w:t>
      </w:r>
    </w:p>
    <w:p w14:paraId="71BF992F"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.bundleList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display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flex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flex-direction</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column</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gap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12px</w:t>
      </w:r>
      <w:r>
        <w:rPr>
          <w:rFonts w:ascii="Consolas" w:eastAsia="Consolas" w:hAnsi="Consolas" w:cs="Consolas"/>
          <w:color w:val="FFFFFF"/>
          <w:sz w:val="16"/>
          <w:szCs w:val="16"/>
          <w:shd w:val="clear" w:color="auto" w:fill="000000"/>
          <w:lang w:val="en-US" w:eastAsia="zh-CN" w:bidi="ar"/>
        </w:rPr>
        <w:t>}</w:t>
      </w:r>
    </w:p>
    <w:p w14:paraId="5E64A6B8"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.bundleCard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display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flex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flex-direction</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column</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gap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6px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padding</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12px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background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rgba</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0.015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border-radius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10px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border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1px</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E9178"/>
          <w:sz w:val="16"/>
          <w:szCs w:val="16"/>
          <w:shd w:val="clear" w:color="auto" w:fill="000000"/>
          <w:lang w:val="en-US" w:eastAsia="zh-CN" w:bidi="ar"/>
        </w:rPr>
        <w:t>solid</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rgba</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0.02</w:t>
      </w:r>
      <w:r>
        <w:rPr>
          <w:rFonts w:ascii="Consolas" w:eastAsia="Consolas" w:hAnsi="Consolas" w:cs="Consolas"/>
          <w:color w:val="FFFFFF"/>
          <w:sz w:val="16"/>
          <w:szCs w:val="16"/>
          <w:shd w:val="clear" w:color="auto" w:fill="000000"/>
          <w:lang w:val="en-US" w:eastAsia="zh-CN" w:bidi="ar"/>
        </w:rPr>
        <w:t>)}</w:t>
      </w:r>
    </w:p>
    <w:p w14:paraId="565CCA6B"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.promo</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padding</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10px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border-radius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10px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background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linear-gradient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90deg</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rgba</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124</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58</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237</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0.1</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rgba</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6</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182</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212</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0.06</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display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flex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align-items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center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justify-content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space-between</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7BA7D"/>
          <w:sz w:val="16"/>
          <w:szCs w:val="16"/>
          <w:shd w:val="clear" w:color="auto" w:fill="000000"/>
          <w:lang w:val="en-US" w:eastAsia="zh-CN" w:bidi="ar"/>
        </w:rPr>
        <w:t>.promo</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small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color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var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--muted</w:t>
      </w:r>
      <w:r>
        <w:rPr>
          <w:rFonts w:ascii="Consolas" w:eastAsia="Consolas" w:hAnsi="Consolas" w:cs="Consolas"/>
          <w:color w:val="FFFFFF"/>
          <w:sz w:val="16"/>
          <w:szCs w:val="16"/>
          <w:shd w:val="clear" w:color="auto" w:fill="000000"/>
          <w:lang w:val="en-US" w:eastAsia="zh-CN" w:bidi="ar"/>
        </w:rPr>
        <w:t>)}</w:t>
      </w:r>
    </w:p>
    <w:p w14:paraId="40CE4217" w14:textId="77777777" w:rsidR="006138AA" w:rsidRDefault="006138AA">
      <w:pPr>
        <w:widowControl/>
      </w:pPr>
    </w:p>
    <w:p w14:paraId="43CA3051"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footer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grid-column</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margin-top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18px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color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var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--muted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font-size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13px</w:t>
      </w:r>
      <w:r>
        <w:rPr>
          <w:rFonts w:ascii="Consolas" w:eastAsia="Consolas" w:hAnsi="Consolas" w:cs="Consolas"/>
          <w:color w:val="FFFFFF"/>
          <w:sz w:val="16"/>
          <w:szCs w:val="16"/>
          <w:shd w:val="clear" w:color="auto" w:fill="000000"/>
          <w:lang w:val="en-US" w:eastAsia="zh-CN" w:bidi="ar"/>
        </w:rPr>
        <w:t>}</w:t>
      </w:r>
    </w:p>
    <w:p w14:paraId="3EAC6399" w14:textId="77777777" w:rsidR="006138AA" w:rsidRDefault="006138AA">
      <w:pPr>
        <w:widowControl/>
      </w:pPr>
    </w:p>
    <w:p w14:paraId="7675CC0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7CA668"/>
          <w:sz w:val="16"/>
          <w:szCs w:val="16"/>
          <w:shd w:val="clear" w:color="auto" w:fill="000000"/>
          <w:lang w:val="en-US" w:eastAsia="zh-CN" w:bidi="ar"/>
        </w:rPr>
        <w:t>/* responsive */</w:t>
      </w:r>
    </w:p>
    <w:p w14:paraId="20222F5F"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@media</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max-width</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980px</w:t>
      </w:r>
      <w:r>
        <w:rPr>
          <w:rFonts w:ascii="Consolas" w:eastAsia="Consolas" w:hAnsi="Consolas" w:cs="Consolas"/>
          <w:color w:val="FFFFFF"/>
          <w:sz w:val="16"/>
          <w:szCs w:val="16"/>
          <w:shd w:val="clear" w:color="auto" w:fill="000000"/>
          <w:lang w:val="en-US" w:eastAsia="zh-CN" w:bidi="ar"/>
        </w:rPr>
        <w:t>){</w:t>
      </w:r>
    </w:p>
    <w:p w14:paraId="5A8013C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.app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grid-template-columns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1fr</w:t>
      </w:r>
      <w:r>
        <w:rPr>
          <w:rFonts w:ascii="Consolas" w:eastAsia="Consolas" w:hAnsi="Consolas" w:cs="Consolas"/>
          <w:color w:val="FFFFFF"/>
          <w:sz w:val="16"/>
          <w:szCs w:val="16"/>
          <w:shd w:val="clear" w:color="auto" w:fill="000000"/>
          <w:lang w:val="en-US" w:eastAsia="zh-CN" w:bidi="ar"/>
        </w:rPr>
        <w:t>;}</w:t>
      </w:r>
    </w:p>
    <w:p w14:paraId="7E83589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.grid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grid-template-columns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repeat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1fr</w:t>
      </w:r>
      <w:r>
        <w:rPr>
          <w:rFonts w:ascii="Consolas" w:eastAsia="Consolas" w:hAnsi="Consolas" w:cs="Consolas"/>
          <w:color w:val="FFFFFF"/>
          <w:sz w:val="16"/>
          <w:szCs w:val="16"/>
          <w:shd w:val="clear" w:color="auto" w:fill="000000"/>
          <w:lang w:val="en-US" w:eastAsia="zh-CN" w:bidi="ar"/>
        </w:rPr>
        <w:t>)}</w:t>
      </w:r>
    </w:p>
    <w:p w14:paraId="0FEB5608"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.sidebar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height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auto</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position</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relative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top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w:t>
      </w:r>
      <w:r>
        <w:rPr>
          <w:rFonts w:ascii="Consolas" w:eastAsia="Consolas" w:hAnsi="Consolas" w:cs="Consolas"/>
          <w:color w:val="FFFFFF"/>
          <w:sz w:val="16"/>
          <w:szCs w:val="16"/>
          <w:shd w:val="clear" w:color="auto" w:fill="000000"/>
          <w:lang w:val="en-US" w:eastAsia="zh-CN" w:bidi="ar"/>
        </w:rPr>
        <w:t>}</w:t>
      </w:r>
    </w:p>
    <w:p w14:paraId="52502009"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66E9DCC6"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@media</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max-width</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640px</w:t>
      </w:r>
      <w:r>
        <w:rPr>
          <w:rFonts w:ascii="Consolas" w:eastAsia="Consolas" w:hAnsi="Consolas" w:cs="Consolas"/>
          <w:color w:val="FFFFFF"/>
          <w:sz w:val="16"/>
          <w:szCs w:val="16"/>
          <w:shd w:val="clear" w:color="auto" w:fill="000000"/>
          <w:lang w:val="en-US" w:eastAsia="zh-CN" w:bidi="ar"/>
        </w:rPr>
        <w:t>){</w:t>
      </w:r>
    </w:p>
    <w:p w14:paraId="34C77A29"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.grid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grid-template-columns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1fr</w:t>
      </w:r>
      <w:r>
        <w:rPr>
          <w:rFonts w:ascii="Consolas" w:eastAsia="Consolas" w:hAnsi="Consolas" w:cs="Consolas"/>
          <w:color w:val="FFFFFF"/>
          <w:sz w:val="16"/>
          <w:szCs w:val="16"/>
          <w:shd w:val="clear" w:color="auto" w:fill="000000"/>
          <w:lang w:val="en-US" w:eastAsia="zh-CN" w:bidi="ar"/>
        </w:rPr>
        <w:t>}</w:t>
      </w:r>
    </w:p>
    <w:p w14:paraId="63A655C0"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.search</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input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width</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120px</w:t>
      </w:r>
      <w:r>
        <w:rPr>
          <w:rFonts w:ascii="Consolas" w:eastAsia="Consolas" w:hAnsi="Consolas" w:cs="Consolas"/>
          <w:color w:val="FFFFFF"/>
          <w:sz w:val="16"/>
          <w:szCs w:val="16"/>
          <w:shd w:val="clear" w:color="auto" w:fill="000000"/>
          <w:lang w:val="en-US" w:eastAsia="zh-CN" w:bidi="ar"/>
        </w:rPr>
        <w:t>}</w:t>
      </w:r>
    </w:p>
    <w:p w14:paraId="7F34A54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21B67329" w14:textId="77777777" w:rsidR="006138AA" w:rsidRDefault="006138AA">
      <w:pPr>
        <w:widowControl/>
      </w:pPr>
    </w:p>
    <w:p w14:paraId="6F6CACDB"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7CA668"/>
          <w:sz w:val="16"/>
          <w:szCs w:val="16"/>
          <w:shd w:val="clear" w:color="auto" w:fill="000000"/>
          <w:lang w:val="en-US" w:eastAsia="zh-CN" w:bidi="ar"/>
        </w:rPr>
        <w:t>/* small helpers */</w:t>
      </w:r>
    </w:p>
    <w:p w14:paraId="373039E8"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.muted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color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var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--muted</w:t>
      </w:r>
      <w:r>
        <w:rPr>
          <w:rFonts w:ascii="Consolas" w:eastAsia="Consolas" w:hAnsi="Consolas" w:cs="Consolas"/>
          <w:color w:val="FFFFFF"/>
          <w:sz w:val="16"/>
          <w:szCs w:val="16"/>
          <w:shd w:val="clear" w:color="auto" w:fill="000000"/>
          <w:lang w:val="en-US" w:eastAsia="zh-CN" w:bidi="ar"/>
        </w:rPr>
        <w:t>)}</w:t>
      </w:r>
    </w:p>
    <w:p w14:paraId="502A45EF"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.pill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padding</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6px</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B5CEA8"/>
          <w:sz w:val="16"/>
          <w:szCs w:val="16"/>
          <w:shd w:val="clear" w:color="auto" w:fill="000000"/>
          <w:lang w:val="en-US" w:eastAsia="zh-CN" w:bidi="ar"/>
        </w:rPr>
        <w:t>8px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border-radius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8px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background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rgba</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255</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0.02</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font-weight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600</w:t>
      </w:r>
      <w:r>
        <w:rPr>
          <w:rFonts w:ascii="Consolas" w:eastAsia="Consolas" w:hAnsi="Consolas" w:cs="Consolas"/>
          <w:color w:val="FFFFFF"/>
          <w:sz w:val="16"/>
          <w:szCs w:val="16"/>
          <w:shd w:val="clear" w:color="auto" w:fill="000000"/>
          <w:lang w:val="en-US" w:eastAsia="zh-CN" w:bidi="ar"/>
        </w:rPr>
        <w:t>}</w:t>
      </w:r>
    </w:p>
    <w:p w14:paraId="00C9B4B3"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7BA7D"/>
          <w:sz w:val="16"/>
          <w:szCs w:val="16"/>
          <w:shd w:val="clear" w:color="auto" w:fill="000000"/>
          <w:lang w:val="en-US" w:eastAsia="zh-CN" w:bidi="ar"/>
        </w:rPr>
        <w:t>.empty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opacity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0.6</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color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var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--muted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text-align</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center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padding</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28px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border-radius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10px</w:t>
      </w:r>
      <w:r>
        <w:rPr>
          <w:rFonts w:ascii="Consolas" w:eastAsia="Consolas" w:hAnsi="Consolas" w:cs="Consolas"/>
          <w:color w:val="FFFFFF"/>
          <w:sz w:val="16"/>
          <w:szCs w:val="16"/>
          <w:shd w:val="clear" w:color="auto" w:fill="000000"/>
          <w:lang w:val="en-US" w:eastAsia="zh-CN" w:bidi="ar"/>
        </w:rPr>
        <w:t>}</w:t>
      </w:r>
    </w:p>
    <w:p w14:paraId="5525E67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style</w:t>
      </w:r>
      <w:r>
        <w:rPr>
          <w:rFonts w:ascii="Consolas" w:eastAsia="Consolas" w:hAnsi="Consolas" w:cs="Consolas"/>
          <w:color w:val="808080"/>
          <w:sz w:val="16"/>
          <w:szCs w:val="16"/>
          <w:shd w:val="clear" w:color="auto" w:fill="000000"/>
          <w:lang w:val="en-US" w:eastAsia="zh-CN" w:bidi="ar"/>
        </w:rPr>
        <w:t>&gt;</w:t>
      </w:r>
    </w:p>
    <w:p w14:paraId="2A06EF86"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head</w:t>
      </w:r>
      <w:r>
        <w:rPr>
          <w:rFonts w:ascii="Consolas" w:eastAsia="Consolas" w:hAnsi="Consolas" w:cs="Consolas"/>
          <w:color w:val="808080"/>
          <w:sz w:val="16"/>
          <w:szCs w:val="16"/>
          <w:shd w:val="clear" w:color="auto" w:fill="000000"/>
          <w:lang w:val="en-US" w:eastAsia="zh-CN" w:bidi="ar"/>
        </w:rPr>
        <w:t>&gt;</w:t>
      </w:r>
    </w:p>
    <w:p w14:paraId="671F9E86"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body</w:t>
      </w:r>
      <w:r>
        <w:rPr>
          <w:rFonts w:ascii="Consolas" w:eastAsia="Consolas" w:hAnsi="Consolas" w:cs="Consolas"/>
          <w:color w:val="808080"/>
          <w:sz w:val="16"/>
          <w:szCs w:val="16"/>
          <w:shd w:val="clear" w:color="auto" w:fill="000000"/>
          <w:lang w:val="en-US" w:eastAsia="zh-CN" w:bidi="ar"/>
        </w:rPr>
        <w:t>&gt;</w:t>
      </w:r>
    </w:p>
    <w:p w14:paraId="4311796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"app"</w:t>
      </w:r>
      <w:r>
        <w:rPr>
          <w:rFonts w:ascii="Consolas" w:eastAsia="Consolas" w:hAnsi="Consolas" w:cs="Consolas"/>
          <w:color w:val="808080"/>
          <w:sz w:val="16"/>
          <w:szCs w:val="16"/>
          <w:shd w:val="clear" w:color="auto" w:fill="000000"/>
          <w:lang w:val="en-US" w:eastAsia="zh-CN" w:bidi="ar"/>
        </w:rPr>
        <w:t>&gt;</w:t>
      </w:r>
    </w:p>
    <w:p w14:paraId="106A845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header</w:t>
      </w:r>
      <w:r>
        <w:rPr>
          <w:rFonts w:ascii="Consolas" w:eastAsia="Consolas" w:hAnsi="Consolas" w:cs="Consolas"/>
          <w:color w:val="808080"/>
          <w:sz w:val="16"/>
          <w:szCs w:val="16"/>
          <w:shd w:val="clear" w:color="auto" w:fill="000000"/>
          <w:lang w:val="en-US" w:eastAsia="zh-CN" w:bidi="ar"/>
        </w:rPr>
        <w:t>&gt;</w:t>
      </w:r>
    </w:p>
    <w:p w14:paraId="61649C81"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"brand"</w:t>
      </w:r>
      <w:r>
        <w:rPr>
          <w:rFonts w:ascii="Consolas" w:eastAsia="Consolas" w:hAnsi="Consolas" w:cs="Consolas"/>
          <w:color w:val="808080"/>
          <w:sz w:val="16"/>
          <w:szCs w:val="16"/>
          <w:shd w:val="clear" w:color="auto" w:fill="000000"/>
          <w:lang w:val="en-US" w:eastAsia="zh-CN" w:bidi="ar"/>
        </w:rPr>
        <w:t>&gt;</w:t>
      </w:r>
    </w:p>
    <w:p w14:paraId="6BD4EDF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"logo"</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RS</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62B9BBD3"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0A67762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h1</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Retail Store — Demo UI</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h1</w:t>
      </w:r>
      <w:r>
        <w:rPr>
          <w:rFonts w:ascii="Consolas" w:eastAsia="Consolas" w:hAnsi="Consolas" w:cs="Consolas"/>
          <w:color w:val="808080"/>
          <w:sz w:val="16"/>
          <w:szCs w:val="16"/>
          <w:shd w:val="clear" w:color="auto" w:fill="000000"/>
          <w:lang w:val="en-US" w:eastAsia="zh-CN" w:bidi="ar"/>
        </w:rPr>
        <w:t>&gt;</w:t>
      </w:r>
    </w:p>
    <w:p w14:paraId="3E2D8519"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"muted"</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style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"font-size:13px"</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Products, Bundles, Promotions &amp; Cart simulation</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7357E75F"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0E5418CF"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4B4862E3" w14:textId="77777777" w:rsidR="006138AA" w:rsidRDefault="006138AA">
      <w:pPr>
        <w:widowControl/>
      </w:pPr>
    </w:p>
    <w:p w14:paraId="33068651"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"controls"</w:t>
      </w:r>
      <w:r>
        <w:rPr>
          <w:rFonts w:ascii="Consolas" w:eastAsia="Consolas" w:hAnsi="Consolas" w:cs="Consolas"/>
          <w:color w:val="808080"/>
          <w:sz w:val="16"/>
          <w:szCs w:val="16"/>
          <w:shd w:val="clear" w:color="auto" w:fill="000000"/>
          <w:lang w:val="en-US" w:eastAsia="zh-CN" w:bidi="ar"/>
        </w:rPr>
        <w:t>&gt;</w:t>
      </w:r>
    </w:p>
    <w:p w14:paraId="1C5BA1D4"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"search"</w:t>
      </w:r>
      <w:r>
        <w:rPr>
          <w:rFonts w:ascii="Consolas" w:eastAsia="Consolas" w:hAnsi="Consolas" w:cs="Consolas"/>
          <w:color w:val="808080"/>
          <w:sz w:val="16"/>
          <w:szCs w:val="16"/>
          <w:shd w:val="clear" w:color="auto" w:fill="000000"/>
          <w:lang w:val="en-US" w:eastAsia="zh-CN" w:bidi="ar"/>
        </w:rPr>
        <w:t>&gt;</w:t>
      </w:r>
    </w:p>
    <w:p w14:paraId="025BF1A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1C531B0B"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input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"q"</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placeholder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"Search products or brand..."</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/&gt;</w:t>
      </w:r>
    </w:p>
    <w:p w14:paraId="3B413A6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506993B9"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"filters"</w:t>
      </w:r>
      <w:r>
        <w:rPr>
          <w:rFonts w:ascii="Consolas" w:eastAsia="Consolas" w:hAnsi="Consolas" w:cs="Consolas"/>
          <w:color w:val="808080"/>
          <w:sz w:val="16"/>
          <w:szCs w:val="16"/>
          <w:shd w:val="clear" w:color="auto" w:fill="000000"/>
          <w:lang w:val="en-US" w:eastAsia="zh-CN" w:bidi="ar"/>
        </w:rPr>
        <w:t>&gt;</w:t>
      </w:r>
    </w:p>
    <w:p w14:paraId="7D54FD0A"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select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"categoryFilter"</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"ghost"</w:t>
      </w:r>
      <w:r>
        <w:rPr>
          <w:rFonts w:ascii="Consolas" w:eastAsia="Consolas" w:hAnsi="Consolas" w:cs="Consolas"/>
          <w:color w:val="808080"/>
          <w:sz w:val="16"/>
          <w:szCs w:val="16"/>
          <w:shd w:val="clear" w:color="auto" w:fill="000000"/>
          <w:lang w:val="en-US" w:eastAsia="zh-CN" w:bidi="ar"/>
        </w:rPr>
        <w:t>&gt;</w:t>
      </w:r>
    </w:p>
    <w:p w14:paraId="407C6AD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option</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value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All categories</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option</w:t>
      </w:r>
      <w:r>
        <w:rPr>
          <w:rFonts w:ascii="Consolas" w:eastAsia="Consolas" w:hAnsi="Consolas" w:cs="Consolas"/>
          <w:color w:val="808080"/>
          <w:sz w:val="16"/>
          <w:szCs w:val="16"/>
          <w:shd w:val="clear" w:color="auto" w:fill="000000"/>
          <w:lang w:val="en-US" w:eastAsia="zh-CN" w:bidi="ar"/>
        </w:rPr>
        <w:t>&gt;</w:t>
      </w:r>
    </w:p>
    <w:p w14:paraId="001C4814"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select</w:t>
      </w:r>
      <w:r>
        <w:rPr>
          <w:rFonts w:ascii="Consolas" w:eastAsia="Consolas" w:hAnsi="Consolas" w:cs="Consolas"/>
          <w:color w:val="808080"/>
          <w:sz w:val="16"/>
          <w:szCs w:val="16"/>
          <w:shd w:val="clear" w:color="auto" w:fill="000000"/>
          <w:lang w:val="en-US" w:eastAsia="zh-CN" w:bidi="ar"/>
        </w:rPr>
        <w:t>&gt;</w:t>
      </w:r>
    </w:p>
    <w:p w14:paraId="5805C5AF"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707DC109"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button</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"btn"</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"clearBtn"</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Clear Cart</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button</w:t>
      </w:r>
      <w:r>
        <w:rPr>
          <w:rFonts w:ascii="Consolas" w:eastAsia="Consolas" w:hAnsi="Consolas" w:cs="Consolas"/>
          <w:color w:val="808080"/>
          <w:sz w:val="16"/>
          <w:szCs w:val="16"/>
          <w:shd w:val="clear" w:color="auto" w:fill="000000"/>
          <w:lang w:val="en-US" w:eastAsia="zh-CN" w:bidi="ar"/>
        </w:rPr>
        <w:t>&gt;</w:t>
      </w:r>
    </w:p>
    <w:p w14:paraId="2363652A"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lastRenderedPageBreak/>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372CCF81"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header</w:t>
      </w:r>
      <w:r>
        <w:rPr>
          <w:rFonts w:ascii="Consolas" w:eastAsia="Consolas" w:hAnsi="Consolas" w:cs="Consolas"/>
          <w:color w:val="808080"/>
          <w:sz w:val="16"/>
          <w:szCs w:val="16"/>
          <w:shd w:val="clear" w:color="auto" w:fill="000000"/>
          <w:lang w:val="en-US" w:eastAsia="zh-CN" w:bidi="ar"/>
        </w:rPr>
        <w:t>&gt;</w:t>
      </w:r>
    </w:p>
    <w:p w14:paraId="4D215A22" w14:textId="77777777" w:rsidR="006138AA" w:rsidRDefault="006138AA">
      <w:pPr>
        <w:widowControl/>
      </w:pPr>
    </w:p>
    <w:p w14:paraId="138BB521"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main</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"main"</w:t>
      </w:r>
      <w:r>
        <w:rPr>
          <w:rFonts w:ascii="Consolas" w:eastAsia="Consolas" w:hAnsi="Consolas" w:cs="Consolas"/>
          <w:color w:val="808080"/>
          <w:sz w:val="16"/>
          <w:szCs w:val="16"/>
          <w:shd w:val="clear" w:color="auto" w:fill="000000"/>
          <w:lang w:val="en-US" w:eastAsia="zh-CN" w:bidi="ar"/>
        </w:rPr>
        <w:t>&gt;</w:t>
      </w:r>
    </w:p>
    <w:p w14:paraId="71B0603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section</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style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"margin-bottom:18px;display:flex;gap:12px;align-items:flex-start"</w:t>
      </w:r>
      <w:r>
        <w:rPr>
          <w:rFonts w:ascii="Consolas" w:eastAsia="Consolas" w:hAnsi="Consolas" w:cs="Consolas"/>
          <w:color w:val="808080"/>
          <w:sz w:val="16"/>
          <w:szCs w:val="16"/>
          <w:shd w:val="clear" w:color="auto" w:fill="000000"/>
          <w:lang w:val="en-US" w:eastAsia="zh-CN" w:bidi="ar"/>
        </w:rPr>
        <w:t>&gt;</w:t>
      </w:r>
    </w:p>
    <w:p w14:paraId="16691FA4"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style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"flex:1"</w:t>
      </w:r>
      <w:r>
        <w:rPr>
          <w:rFonts w:ascii="Consolas" w:eastAsia="Consolas" w:hAnsi="Consolas" w:cs="Consolas"/>
          <w:color w:val="808080"/>
          <w:sz w:val="16"/>
          <w:szCs w:val="16"/>
          <w:shd w:val="clear" w:color="auto" w:fill="000000"/>
          <w:lang w:val="en-US" w:eastAsia="zh-CN" w:bidi="ar"/>
        </w:rPr>
        <w:t>&gt;</w:t>
      </w:r>
    </w:p>
    <w:p w14:paraId="59EF867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"sectionTitle"</w:t>
      </w:r>
      <w:r>
        <w:rPr>
          <w:rFonts w:ascii="Consolas" w:eastAsia="Consolas" w:hAnsi="Consolas" w:cs="Consolas"/>
          <w:color w:val="808080"/>
          <w:sz w:val="16"/>
          <w:szCs w:val="16"/>
          <w:shd w:val="clear" w:color="auto" w:fill="000000"/>
          <w:lang w:val="en-US" w:eastAsia="zh-CN" w:bidi="ar"/>
        </w:rPr>
        <w:t>&gt;</w:t>
      </w:r>
    </w:p>
    <w:p w14:paraId="550612F7"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h2</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style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"margin:0"</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Products</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h2</w:t>
      </w:r>
      <w:r>
        <w:rPr>
          <w:rFonts w:ascii="Consolas" w:eastAsia="Consolas" w:hAnsi="Consolas" w:cs="Consolas"/>
          <w:color w:val="808080"/>
          <w:sz w:val="16"/>
          <w:szCs w:val="16"/>
          <w:shd w:val="clear" w:color="auto" w:fill="000000"/>
          <w:lang w:val="en-US" w:eastAsia="zh-CN" w:bidi="ar"/>
        </w:rPr>
        <w:t>&gt;</w:t>
      </w:r>
    </w:p>
    <w:p w14:paraId="65126D1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"muted"</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 xml:space="preserve">Showing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span</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"count"</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0</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span</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 xml:space="preserve"> products</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0EF0D42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4807446A" w14:textId="77777777" w:rsidR="006138AA" w:rsidRDefault="006138AA">
      <w:pPr>
        <w:widowControl/>
      </w:pPr>
    </w:p>
    <w:p w14:paraId="59D8807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"products"</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"grid"</w:t>
      </w:r>
      <w:r>
        <w:rPr>
          <w:rFonts w:ascii="Consolas" w:eastAsia="Consolas" w:hAnsi="Consolas" w:cs="Consolas"/>
          <w:color w:val="808080"/>
          <w:sz w:val="16"/>
          <w:szCs w:val="16"/>
          <w:shd w:val="clear" w:color="auto" w:fill="000000"/>
          <w:lang w:val="en-US" w:eastAsia="zh-CN" w:bidi="ar"/>
        </w:rPr>
        <w:t>&gt;</w:t>
      </w:r>
    </w:p>
    <w:p w14:paraId="61C4DC3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7CA668"/>
          <w:sz w:val="16"/>
          <w:szCs w:val="16"/>
          <w:shd w:val="clear" w:color="auto" w:fill="000000"/>
          <w:lang w:val="en-US" w:eastAsia="zh-CN" w:bidi="ar"/>
        </w:rPr>
        <w:t>&lt;!-- product cards injected here --&gt;</w:t>
      </w:r>
    </w:p>
    <w:p w14:paraId="5840663F"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399F50EF"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2FF0B6B1" w14:textId="77777777" w:rsidR="006138AA" w:rsidRDefault="006138AA">
      <w:pPr>
        <w:widowControl/>
      </w:pPr>
    </w:p>
    <w:p w14:paraId="409D8449"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aside</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style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"width:320px;display:flex;flex-direction:column;gap:12px"</w:t>
      </w:r>
      <w:r>
        <w:rPr>
          <w:rFonts w:ascii="Consolas" w:eastAsia="Consolas" w:hAnsi="Consolas" w:cs="Consolas"/>
          <w:color w:val="808080"/>
          <w:sz w:val="16"/>
          <w:szCs w:val="16"/>
          <w:shd w:val="clear" w:color="auto" w:fill="000000"/>
          <w:lang w:val="en-US" w:eastAsia="zh-CN" w:bidi="ar"/>
        </w:rPr>
        <w:t>&gt;</w:t>
      </w:r>
    </w:p>
    <w:p w14:paraId="75E8B224"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7B07162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"sectionTitle"</w:t>
      </w:r>
      <w:r>
        <w:rPr>
          <w:rFonts w:ascii="Consolas" w:eastAsia="Consolas" w:hAnsi="Consolas" w:cs="Consolas"/>
          <w:color w:val="808080"/>
          <w:sz w:val="16"/>
          <w:szCs w:val="16"/>
          <w:shd w:val="clear" w:color="auto" w:fill="000000"/>
          <w:lang w:val="en-US" w:eastAsia="zh-CN" w:bidi="ar"/>
        </w:rPr>
        <w:t>&gt;&lt;</w:t>
      </w:r>
      <w:r>
        <w:rPr>
          <w:rFonts w:ascii="Consolas" w:eastAsia="Consolas" w:hAnsi="Consolas" w:cs="Consolas"/>
          <w:color w:val="569CD6"/>
          <w:sz w:val="16"/>
          <w:szCs w:val="16"/>
          <w:shd w:val="clear" w:color="auto" w:fill="000000"/>
          <w:lang w:val="en-US" w:eastAsia="zh-CN" w:bidi="ar"/>
        </w:rPr>
        <w:t>h3</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style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"margin:0"</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Bundles</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h3</w:t>
      </w:r>
      <w:r>
        <w:rPr>
          <w:rFonts w:ascii="Consolas" w:eastAsia="Consolas" w:hAnsi="Consolas" w:cs="Consolas"/>
          <w:color w:val="808080"/>
          <w:sz w:val="16"/>
          <w:szCs w:val="16"/>
          <w:shd w:val="clear" w:color="auto" w:fill="000000"/>
          <w:lang w:val="en-US" w:eastAsia="zh-CN" w:bidi="ar"/>
        </w:rPr>
        <w:t>&gt;&lt;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"muted"</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Combos &amp; offers</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59EA8301"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"bundles"</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"bundleList"</w:t>
      </w:r>
      <w:r>
        <w:rPr>
          <w:rFonts w:ascii="Consolas" w:eastAsia="Consolas" w:hAnsi="Consolas" w:cs="Consolas"/>
          <w:color w:val="808080"/>
          <w:sz w:val="16"/>
          <w:szCs w:val="16"/>
          <w:shd w:val="clear" w:color="auto" w:fill="000000"/>
          <w:lang w:val="en-US" w:eastAsia="zh-CN" w:bidi="ar"/>
        </w:rPr>
        <w:t>&gt;&lt;/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14B0A24B"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574EE46C" w14:textId="77777777" w:rsidR="006138AA" w:rsidRDefault="006138AA">
      <w:pPr>
        <w:widowControl/>
      </w:pPr>
    </w:p>
    <w:p w14:paraId="089DE086"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2BBB2DA0"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"sectionTitle"</w:t>
      </w:r>
      <w:r>
        <w:rPr>
          <w:rFonts w:ascii="Consolas" w:eastAsia="Consolas" w:hAnsi="Consolas" w:cs="Consolas"/>
          <w:color w:val="808080"/>
          <w:sz w:val="16"/>
          <w:szCs w:val="16"/>
          <w:shd w:val="clear" w:color="auto" w:fill="000000"/>
          <w:lang w:val="en-US" w:eastAsia="zh-CN" w:bidi="ar"/>
        </w:rPr>
        <w:t>&gt;&lt;</w:t>
      </w:r>
      <w:r>
        <w:rPr>
          <w:rFonts w:ascii="Consolas" w:eastAsia="Consolas" w:hAnsi="Consolas" w:cs="Consolas"/>
          <w:color w:val="569CD6"/>
          <w:sz w:val="16"/>
          <w:szCs w:val="16"/>
          <w:shd w:val="clear" w:color="auto" w:fill="000000"/>
          <w:lang w:val="en-US" w:eastAsia="zh-CN" w:bidi="ar"/>
        </w:rPr>
        <w:t>h3</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style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"margin:0"</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Promotions</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h3</w:t>
      </w:r>
      <w:r>
        <w:rPr>
          <w:rFonts w:ascii="Consolas" w:eastAsia="Consolas" w:hAnsi="Consolas" w:cs="Consolas"/>
          <w:color w:val="808080"/>
          <w:sz w:val="16"/>
          <w:szCs w:val="16"/>
          <w:shd w:val="clear" w:color="auto" w:fill="000000"/>
          <w:lang w:val="en-US" w:eastAsia="zh-CN" w:bidi="ar"/>
        </w:rPr>
        <w:t>&gt;&lt;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"muted"</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Active promotions</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46D22EC3"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"promos"</w:t>
      </w:r>
      <w:r>
        <w:rPr>
          <w:rFonts w:ascii="Consolas" w:eastAsia="Consolas" w:hAnsi="Consolas" w:cs="Consolas"/>
          <w:color w:val="808080"/>
          <w:sz w:val="16"/>
          <w:szCs w:val="16"/>
          <w:shd w:val="clear" w:color="auto" w:fill="000000"/>
          <w:lang w:val="en-US" w:eastAsia="zh-CN" w:bidi="ar"/>
        </w:rPr>
        <w:t>&gt;&lt;/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0858CE4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51EF232F"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aside</w:t>
      </w:r>
      <w:r>
        <w:rPr>
          <w:rFonts w:ascii="Consolas" w:eastAsia="Consolas" w:hAnsi="Consolas" w:cs="Consolas"/>
          <w:color w:val="808080"/>
          <w:sz w:val="16"/>
          <w:szCs w:val="16"/>
          <w:shd w:val="clear" w:color="auto" w:fill="000000"/>
          <w:lang w:val="en-US" w:eastAsia="zh-CN" w:bidi="ar"/>
        </w:rPr>
        <w:t>&gt;</w:t>
      </w:r>
    </w:p>
    <w:p w14:paraId="5E25994A"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section</w:t>
      </w:r>
      <w:r>
        <w:rPr>
          <w:rFonts w:ascii="Consolas" w:eastAsia="Consolas" w:hAnsi="Consolas" w:cs="Consolas"/>
          <w:color w:val="808080"/>
          <w:sz w:val="16"/>
          <w:szCs w:val="16"/>
          <w:shd w:val="clear" w:color="auto" w:fill="000000"/>
          <w:lang w:val="en-US" w:eastAsia="zh-CN" w:bidi="ar"/>
        </w:rPr>
        <w:t>&gt;</w:t>
      </w:r>
    </w:p>
    <w:p w14:paraId="63769634" w14:textId="77777777" w:rsidR="006138AA" w:rsidRDefault="006138AA">
      <w:pPr>
        <w:widowControl/>
      </w:pPr>
    </w:p>
    <w:p w14:paraId="576D3F6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section</w:t>
      </w:r>
      <w:r>
        <w:rPr>
          <w:rFonts w:ascii="Consolas" w:eastAsia="Consolas" w:hAnsi="Consolas" w:cs="Consolas"/>
          <w:color w:val="808080"/>
          <w:sz w:val="16"/>
          <w:szCs w:val="16"/>
          <w:shd w:val="clear" w:color="auto" w:fill="000000"/>
          <w:lang w:val="en-US" w:eastAsia="zh-CN" w:bidi="ar"/>
        </w:rPr>
        <w:t>&gt;</w:t>
      </w:r>
    </w:p>
    <w:p w14:paraId="15272014"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"sectionTitle"</w:t>
      </w:r>
      <w:r>
        <w:rPr>
          <w:rFonts w:ascii="Consolas" w:eastAsia="Consolas" w:hAnsi="Consolas" w:cs="Consolas"/>
          <w:color w:val="808080"/>
          <w:sz w:val="16"/>
          <w:szCs w:val="16"/>
          <w:shd w:val="clear" w:color="auto" w:fill="000000"/>
          <w:lang w:val="en-US" w:eastAsia="zh-CN" w:bidi="ar"/>
        </w:rPr>
        <w:t>&gt;&lt;</w:t>
      </w:r>
      <w:r>
        <w:rPr>
          <w:rFonts w:ascii="Consolas" w:eastAsia="Consolas" w:hAnsi="Consolas" w:cs="Consolas"/>
          <w:color w:val="569CD6"/>
          <w:sz w:val="16"/>
          <w:szCs w:val="16"/>
          <w:shd w:val="clear" w:color="auto" w:fill="000000"/>
          <w:lang w:val="en-US" w:eastAsia="zh-CN" w:bidi="ar"/>
        </w:rPr>
        <w:t>h3</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style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"margin:0"</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Selected Cart</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h3</w:t>
      </w:r>
      <w:r>
        <w:rPr>
          <w:rFonts w:ascii="Consolas" w:eastAsia="Consolas" w:hAnsi="Consolas" w:cs="Consolas"/>
          <w:color w:val="808080"/>
          <w:sz w:val="16"/>
          <w:szCs w:val="16"/>
          <w:shd w:val="clear" w:color="auto" w:fill="000000"/>
          <w:lang w:val="en-US" w:eastAsia="zh-CN" w:bidi="ar"/>
        </w:rPr>
        <w:t>&gt;&lt;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"muted"</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Temporary simulation cart</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19064CD3"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"cartPreview"</w:t>
      </w:r>
      <w:r>
        <w:rPr>
          <w:rFonts w:ascii="Consolas" w:eastAsia="Consolas" w:hAnsi="Consolas" w:cs="Consolas"/>
          <w:color w:val="808080"/>
          <w:sz w:val="16"/>
          <w:szCs w:val="16"/>
          <w:shd w:val="clear" w:color="auto" w:fill="000000"/>
          <w:lang w:val="en-US" w:eastAsia="zh-CN" w:bidi="ar"/>
        </w:rPr>
        <w:t>&gt;&lt;/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21BDFEEA"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section</w:t>
      </w:r>
      <w:r>
        <w:rPr>
          <w:rFonts w:ascii="Consolas" w:eastAsia="Consolas" w:hAnsi="Consolas" w:cs="Consolas"/>
          <w:color w:val="808080"/>
          <w:sz w:val="16"/>
          <w:szCs w:val="16"/>
          <w:shd w:val="clear" w:color="auto" w:fill="000000"/>
          <w:lang w:val="en-US" w:eastAsia="zh-CN" w:bidi="ar"/>
        </w:rPr>
        <w:t>&gt;</w:t>
      </w:r>
    </w:p>
    <w:p w14:paraId="10E91CB2" w14:textId="77777777" w:rsidR="006138AA" w:rsidRDefault="006138AA">
      <w:pPr>
        <w:widowControl/>
      </w:pPr>
    </w:p>
    <w:p w14:paraId="59FE894B"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main</w:t>
      </w:r>
      <w:r>
        <w:rPr>
          <w:rFonts w:ascii="Consolas" w:eastAsia="Consolas" w:hAnsi="Consolas" w:cs="Consolas"/>
          <w:color w:val="808080"/>
          <w:sz w:val="16"/>
          <w:szCs w:val="16"/>
          <w:shd w:val="clear" w:color="auto" w:fill="000000"/>
          <w:lang w:val="en-US" w:eastAsia="zh-CN" w:bidi="ar"/>
        </w:rPr>
        <w:t>&gt;</w:t>
      </w:r>
    </w:p>
    <w:p w14:paraId="14E5D7AB" w14:textId="77777777" w:rsidR="006138AA" w:rsidRDefault="006138AA">
      <w:pPr>
        <w:widowControl/>
      </w:pPr>
    </w:p>
    <w:p w14:paraId="508F714B"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aside</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"sidebar"</w:t>
      </w:r>
      <w:r>
        <w:rPr>
          <w:rFonts w:ascii="Consolas" w:eastAsia="Consolas" w:hAnsi="Consolas" w:cs="Consolas"/>
          <w:color w:val="808080"/>
          <w:sz w:val="16"/>
          <w:szCs w:val="16"/>
          <w:shd w:val="clear" w:color="auto" w:fill="000000"/>
          <w:lang w:val="en-US" w:eastAsia="zh-CN" w:bidi="ar"/>
        </w:rPr>
        <w:t>&gt;</w:t>
      </w:r>
    </w:p>
    <w:p w14:paraId="29FA309A"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style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"display:flex;justify-content:space-between;align-items:center"</w:t>
      </w:r>
      <w:r>
        <w:rPr>
          <w:rFonts w:ascii="Consolas" w:eastAsia="Consolas" w:hAnsi="Consolas" w:cs="Consolas"/>
          <w:color w:val="808080"/>
          <w:sz w:val="16"/>
          <w:szCs w:val="16"/>
          <w:shd w:val="clear" w:color="auto" w:fill="000000"/>
          <w:lang w:val="en-US" w:eastAsia="zh-CN" w:bidi="ar"/>
        </w:rPr>
        <w:t>&gt;</w:t>
      </w:r>
    </w:p>
    <w:p w14:paraId="7E273C10"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423833E3"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"muted"</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Your Cart</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012B71E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style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"font-weight:800;font-size:20px"</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Checkout</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7ABD1D47"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44192AC0"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"pill"</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"cartCount"</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0 items</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1489D3C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068F4754" w14:textId="77777777" w:rsidR="006138AA" w:rsidRDefault="006138AA">
      <w:pPr>
        <w:widowControl/>
      </w:pPr>
    </w:p>
    <w:p w14:paraId="41B00B8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"cartList"</w:t>
      </w:r>
      <w:r>
        <w:rPr>
          <w:rFonts w:ascii="Consolas" w:eastAsia="Consolas" w:hAnsi="Consolas" w:cs="Consolas"/>
          <w:color w:val="808080"/>
          <w:sz w:val="16"/>
          <w:szCs w:val="16"/>
          <w:shd w:val="clear" w:color="auto" w:fill="000000"/>
          <w:lang w:val="en-US" w:eastAsia="zh-CN" w:bidi="ar"/>
        </w:rPr>
        <w:t>&gt;</w:t>
      </w:r>
    </w:p>
    <w:p w14:paraId="19B7F63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7CA668"/>
          <w:sz w:val="16"/>
          <w:szCs w:val="16"/>
          <w:shd w:val="clear" w:color="auto" w:fill="000000"/>
          <w:lang w:val="en-US" w:eastAsia="zh-CN" w:bidi="ar"/>
        </w:rPr>
        <w:t>&lt;!-- cart items --&gt;</w:t>
      </w:r>
    </w:p>
    <w:p w14:paraId="416E701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44CE9B03" w14:textId="77777777" w:rsidR="006138AA" w:rsidRDefault="006138AA">
      <w:pPr>
        <w:widowControl/>
      </w:pPr>
    </w:p>
    <w:p w14:paraId="451DA39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"totals"</w:t>
      </w:r>
      <w:r>
        <w:rPr>
          <w:rFonts w:ascii="Consolas" w:eastAsia="Consolas" w:hAnsi="Consolas" w:cs="Consolas"/>
          <w:color w:val="808080"/>
          <w:sz w:val="16"/>
          <w:szCs w:val="16"/>
          <w:shd w:val="clear" w:color="auto" w:fill="000000"/>
          <w:lang w:val="en-US" w:eastAsia="zh-CN" w:bidi="ar"/>
        </w:rPr>
        <w:t>&gt;</w:t>
      </w:r>
    </w:p>
    <w:p w14:paraId="1D18FDF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"row"</w:t>
      </w:r>
      <w:r>
        <w:rPr>
          <w:rFonts w:ascii="Consolas" w:eastAsia="Consolas" w:hAnsi="Consolas" w:cs="Consolas"/>
          <w:color w:val="808080"/>
          <w:sz w:val="16"/>
          <w:szCs w:val="16"/>
          <w:shd w:val="clear" w:color="auto" w:fill="000000"/>
          <w:lang w:val="en-US" w:eastAsia="zh-CN" w:bidi="ar"/>
        </w:rPr>
        <w:t>&gt;&lt;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"muted"</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Subtotal</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"subtotal"</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₹0.00</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62D2E196"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"row"</w:t>
      </w:r>
      <w:r>
        <w:rPr>
          <w:rFonts w:ascii="Consolas" w:eastAsia="Consolas" w:hAnsi="Consolas" w:cs="Consolas"/>
          <w:color w:val="808080"/>
          <w:sz w:val="16"/>
          <w:szCs w:val="16"/>
          <w:shd w:val="clear" w:color="auto" w:fill="000000"/>
          <w:lang w:val="en-US" w:eastAsia="zh-CN" w:bidi="ar"/>
        </w:rPr>
        <w:t>&gt;&lt;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"muted"</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Discounts</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"discountTotal"</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-₹0.00</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4F252BE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"row"</w:t>
      </w:r>
      <w:r>
        <w:rPr>
          <w:rFonts w:ascii="Consolas" w:eastAsia="Consolas" w:hAnsi="Consolas" w:cs="Consolas"/>
          <w:color w:val="808080"/>
          <w:sz w:val="16"/>
          <w:szCs w:val="16"/>
          <w:shd w:val="clear" w:color="auto" w:fill="000000"/>
          <w:lang w:val="en-US" w:eastAsia="zh-CN" w:bidi="ar"/>
        </w:rPr>
        <w:t>&gt;&lt;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"muted"</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Tax (GST 0%)</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"tax"</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₹0.00</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60132DA3"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"row"</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style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"margin-top:12px;font-weight:900;font-size:18px"</w:t>
      </w:r>
      <w:r>
        <w:rPr>
          <w:rFonts w:ascii="Consolas" w:eastAsia="Consolas" w:hAnsi="Consolas" w:cs="Consolas"/>
          <w:color w:val="808080"/>
          <w:sz w:val="16"/>
          <w:szCs w:val="16"/>
          <w:shd w:val="clear" w:color="auto" w:fill="000000"/>
          <w:lang w:val="en-US" w:eastAsia="zh-CN" w:bidi="ar"/>
        </w:rPr>
        <w:t>&gt;&lt;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Total</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"grand"</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₹0.00</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5ACAC0CC" w14:textId="77777777" w:rsidR="006138AA" w:rsidRDefault="006138AA">
      <w:pPr>
        <w:widowControl/>
      </w:pPr>
    </w:p>
    <w:p w14:paraId="2F53323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style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"margin-top:14px;display:flex;gap:8px"</w:t>
      </w:r>
      <w:r>
        <w:rPr>
          <w:rFonts w:ascii="Consolas" w:eastAsia="Consolas" w:hAnsi="Consolas" w:cs="Consolas"/>
          <w:color w:val="808080"/>
          <w:sz w:val="16"/>
          <w:szCs w:val="16"/>
          <w:shd w:val="clear" w:color="auto" w:fill="000000"/>
          <w:lang w:val="en-US" w:eastAsia="zh-CN" w:bidi="ar"/>
        </w:rPr>
        <w:t>&gt;</w:t>
      </w:r>
    </w:p>
    <w:p w14:paraId="25BB5016"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button</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"btn"</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"checkoutBtn"</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Proceed</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button</w:t>
      </w:r>
      <w:r>
        <w:rPr>
          <w:rFonts w:ascii="Consolas" w:eastAsia="Consolas" w:hAnsi="Consolas" w:cs="Consolas"/>
          <w:color w:val="808080"/>
          <w:sz w:val="16"/>
          <w:szCs w:val="16"/>
          <w:shd w:val="clear" w:color="auto" w:fill="000000"/>
          <w:lang w:val="en-US" w:eastAsia="zh-CN" w:bidi="ar"/>
        </w:rPr>
        <w:t>&gt;</w:t>
      </w:r>
    </w:p>
    <w:p w14:paraId="1DFC347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button</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class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"ghost"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"exportBtn"</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Export JSON</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button</w:t>
      </w:r>
      <w:r>
        <w:rPr>
          <w:rFonts w:ascii="Consolas" w:eastAsia="Consolas" w:hAnsi="Consolas" w:cs="Consolas"/>
          <w:color w:val="808080"/>
          <w:sz w:val="16"/>
          <w:szCs w:val="16"/>
          <w:shd w:val="clear" w:color="auto" w:fill="000000"/>
          <w:lang w:val="en-US" w:eastAsia="zh-CN" w:bidi="ar"/>
        </w:rPr>
        <w:t>&gt;</w:t>
      </w:r>
    </w:p>
    <w:p w14:paraId="6F764060"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2690A01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lastRenderedPageBreak/>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155A0D30"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aside</w:t>
      </w:r>
      <w:r>
        <w:rPr>
          <w:rFonts w:ascii="Consolas" w:eastAsia="Consolas" w:hAnsi="Consolas" w:cs="Consolas"/>
          <w:color w:val="808080"/>
          <w:sz w:val="16"/>
          <w:szCs w:val="16"/>
          <w:shd w:val="clear" w:color="auto" w:fill="000000"/>
          <w:lang w:val="en-US" w:eastAsia="zh-CN" w:bidi="ar"/>
        </w:rPr>
        <w:t>&gt;</w:t>
      </w:r>
    </w:p>
    <w:p w14:paraId="3AB8AFD2" w14:textId="77777777" w:rsidR="006138AA" w:rsidRDefault="006138AA">
      <w:pPr>
        <w:widowControl/>
      </w:pPr>
    </w:p>
    <w:p w14:paraId="5A3DECC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footer</w:t>
      </w:r>
      <w:r>
        <w:rPr>
          <w:rFonts w:ascii="Consolas" w:eastAsia="Consolas" w:hAnsi="Consolas" w:cs="Consolas"/>
          <w:color w:val="808080"/>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Built for demo &amp; education — Data is local to this page (no backend).</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footer</w:t>
      </w:r>
      <w:r>
        <w:rPr>
          <w:rFonts w:ascii="Consolas" w:eastAsia="Consolas" w:hAnsi="Consolas" w:cs="Consolas"/>
          <w:color w:val="808080"/>
          <w:sz w:val="16"/>
          <w:szCs w:val="16"/>
          <w:shd w:val="clear" w:color="auto" w:fill="000000"/>
          <w:lang w:val="en-US" w:eastAsia="zh-CN" w:bidi="ar"/>
        </w:rPr>
        <w:t>&gt;</w:t>
      </w:r>
    </w:p>
    <w:p w14:paraId="14B12779"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div</w:t>
      </w:r>
      <w:r>
        <w:rPr>
          <w:rFonts w:ascii="Consolas" w:eastAsia="Consolas" w:hAnsi="Consolas" w:cs="Consolas"/>
          <w:color w:val="808080"/>
          <w:sz w:val="16"/>
          <w:szCs w:val="16"/>
          <w:shd w:val="clear" w:color="auto" w:fill="000000"/>
          <w:lang w:val="en-US" w:eastAsia="zh-CN" w:bidi="ar"/>
        </w:rPr>
        <w:t>&gt;</w:t>
      </w:r>
    </w:p>
    <w:p w14:paraId="6B4401A1" w14:textId="77777777" w:rsidR="006138AA" w:rsidRDefault="006138AA">
      <w:pPr>
        <w:widowControl/>
      </w:pPr>
    </w:p>
    <w:p w14:paraId="2AFF71E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script</w:t>
      </w:r>
      <w:r>
        <w:rPr>
          <w:rFonts w:ascii="Consolas" w:eastAsia="Consolas" w:hAnsi="Consolas" w:cs="Consolas"/>
          <w:color w:val="808080"/>
          <w:sz w:val="16"/>
          <w:szCs w:val="16"/>
          <w:shd w:val="clear" w:color="auto" w:fill="000000"/>
          <w:lang w:val="en-US" w:eastAsia="zh-CN" w:bidi="ar"/>
        </w:rPr>
        <w:t>&gt;</w:t>
      </w:r>
    </w:p>
    <w:p w14:paraId="24C2756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7CA668"/>
          <w:sz w:val="16"/>
          <w:szCs w:val="16"/>
          <w:shd w:val="clear" w:color="auto" w:fill="000000"/>
          <w:lang w:val="en-US" w:eastAsia="zh-CN" w:bidi="ar"/>
        </w:rPr>
        <w:t>/* ---------- Sample Data matching your schema ---------- */</w:t>
      </w:r>
    </w:p>
    <w:p w14:paraId="531FB8C1"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products</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
    <w:p w14:paraId="02FF9C0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 </w:t>
      </w:r>
      <w:r>
        <w:rPr>
          <w:rFonts w:ascii="Consolas" w:eastAsia="Consolas" w:hAnsi="Consolas" w:cs="Consolas"/>
          <w:color w:val="9CDCFE"/>
          <w:sz w:val="16"/>
          <w:szCs w:val="16"/>
          <w:shd w:val="clear" w:color="auto" w:fill="000000"/>
          <w:lang w:val="en-US" w:eastAsia="zh-CN" w:bidi="ar"/>
        </w:rPr>
        <w:t>product_id:</w:t>
      </w:r>
      <w:r>
        <w:rPr>
          <w:rFonts w:ascii="Consolas" w:eastAsia="Consolas" w:hAnsi="Consolas" w:cs="Consolas"/>
          <w:color w:val="B5CEA8"/>
          <w:sz w:val="16"/>
          <w:szCs w:val="16"/>
          <w:shd w:val="clear" w:color="auto" w:fill="000000"/>
          <w:lang w:val="en-US" w:eastAsia="zh-CN" w:bidi="ar"/>
        </w:rPr>
        <w:t>1</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barcode:</w:t>
      </w:r>
      <w:r>
        <w:rPr>
          <w:rFonts w:ascii="Consolas" w:eastAsia="Consolas" w:hAnsi="Consolas" w:cs="Consolas"/>
          <w:color w:val="CE9178"/>
          <w:sz w:val="16"/>
          <w:szCs w:val="16"/>
          <w:shd w:val="clear" w:color="auto" w:fill="000000"/>
          <w:lang w:val="en-US" w:eastAsia="zh-CN" w:bidi="ar"/>
        </w:rPr>
        <w:t>'B10001'</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name:</w:t>
      </w:r>
      <w:r>
        <w:rPr>
          <w:rFonts w:ascii="Consolas" w:eastAsia="Consolas" w:hAnsi="Consolas" w:cs="Consolas"/>
          <w:color w:val="CE9178"/>
          <w:sz w:val="16"/>
          <w:szCs w:val="16"/>
          <w:shd w:val="clear" w:color="auto" w:fill="000000"/>
          <w:lang w:val="en-US" w:eastAsia="zh-CN" w:bidi="ar"/>
        </w:rPr>
        <w:t>'AquaFresh Shampoo 200ml'</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brand:</w:t>
      </w:r>
      <w:r>
        <w:rPr>
          <w:rFonts w:ascii="Consolas" w:eastAsia="Consolas" w:hAnsi="Consolas" w:cs="Consolas"/>
          <w:color w:val="CE9178"/>
          <w:sz w:val="16"/>
          <w:szCs w:val="16"/>
          <w:shd w:val="clear" w:color="auto" w:fill="000000"/>
          <w:lang w:val="en-US" w:eastAsia="zh-CN" w:bidi="ar"/>
        </w:rPr>
        <w:t>'CleanCo'</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category:</w:t>
      </w:r>
      <w:r>
        <w:rPr>
          <w:rFonts w:ascii="Consolas" w:eastAsia="Consolas" w:hAnsi="Consolas" w:cs="Consolas"/>
          <w:color w:val="CE9178"/>
          <w:sz w:val="16"/>
          <w:szCs w:val="16"/>
          <w:shd w:val="clear" w:color="auto" w:fill="000000"/>
          <w:lang w:val="en-US" w:eastAsia="zh-CN" w:bidi="ar"/>
        </w:rPr>
        <w:t>'Shampoo'</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mrp:</w:t>
      </w:r>
      <w:r>
        <w:rPr>
          <w:rFonts w:ascii="Consolas" w:eastAsia="Consolas" w:hAnsi="Consolas" w:cs="Consolas"/>
          <w:color w:val="B5CEA8"/>
          <w:sz w:val="16"/>
          <w:szCs w:val="16"/>
          <w:shd w:val="clear" w:color="auto" w:fill="000000"/>
          <w:lang w:val="en-US" w:eastAsia="zh-CN" w:bidi="ar"/>
        </w:rPr>
        <w:t>199.00</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discount:</w:t>
      </w:r>
      <w:r>
        <w:rPr>
          <w:rFonts w:ascii="Consolas" w:eastAsia="Consolas" w:hAnsi="Consolas" w:cs="Consolas"/>
          <w:color w:val="B5CEA8"/>
          <w:sz w:val="16"/>
          <w:szCs w:val="16"/>
          <w:shd w:val="clear" w:color="auto" w:fill="000000"/>
          <w:lang w:val="en-US" w:eastAsia="zh-CN" w:bidi="ar"/>
        </w:rPr>
        <w:t>10.0</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final_price:</w:t>
      </w:r>
      <w:r>
        <w:rPr>
          <w:rFonts w:ascii="Consolas" w:eastAsia="Consolas" w:hAnsi="Consolas" w:cs="Consolas"/>
          <w:color w:val="B5CEA8"/>
          <w:sz w:val="16"/>
          <w:szCs w:val="16"/>
          <w:shd w:val="clear" w:color="auto" w:fill="000000"/>
          <w:lang w:val="en-US" w:eastAsia="zh-CN" w:bidi="ar"/>
        </w:rPr>
        <w:t>179.10</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pack_size:</w:t>
      </w:r>
      <w:r>
        <w:rPr>
          <w:rFonts w:ascii="Consolas" w:eastAsia="Consolas" w:hAnsi="Consolas" w:cs="Consolas"/>
          <w:color w:val="CE9178"/>
          <w:sz w:val="16"/>
          <w:szCs w:val="16"/>
          <w:shd w:val="clear" w:color="auto" w:fill="000000"/>
          <w:lang w:val="en-US" w:eastAsia="zh-CN" w:bidi="ar"/>
        </w:rPr>
        <w:t>'200ml'</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expiry_date:</w:t>
      </w:r>
      <w:r>
        <w:rPr>
          <w:rFonts w:ascii="Consolas" w:eastAsia="Consolas" w:hAnsi="Consolas" w:cs="Consolas"/>
          <w:color w:val="CE9178"/>
          <w:sz w:val="16"/>
          <w:szCs w:val="16"/>
          <w:shd w:val="clear" w:color="auto" w:fill="000000"/>
          <w:lang w:val="en-US" w:eastAsia="zh-CN" w:bidi="ar"/>
        </w:rPr>
        <w:t>'2026-08-01'</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sponsored_flag:</w:t>
      </w:r>
      <w:r>
        <w:rPr>
          <w:rFonts w:ascii="Consolas" w:eastAsia="Consolas" w:hAnsi="Consolas" w:cs="Consolas"/>
          <w:color w:val="569CD6"/>
          <w:sz w:val="16"/>
          <w:szCs w:val="16"/>
          <w:shd w:val="clear" w:color="auto" w:fill="000000"/>
          <w:lang w:val="en-US" w:eastAsia="zh-CN" w:bidi="ar"/>
        </w:rPr>
        <w:t>false</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store_margin:</w:t>
      </w:r>
      <w:r>
        <w:rPr>
          <w:rFonts w:ascii="Consolas" w:eastAsia="Consolas" w:hAnsi="Consolas" w:cs="Consolas"/>
          <w:color w:val="B5CEA8"/>
          <w:sz w:val="16"/>
          <w:szCs w:val="16"/>
          <w:shd w:val="clear" w:color="auto" w:fill="000000"/>
          <w:lang w:val="en-US" w:eastAsia="zh-CN" w:bidi="ar"/>
        </w:rPr>
        <w:t>10</w:t>
      </w:r>
      <w:r>
        <w:rPr>
          <w:rFonts w:ascii="Consolas" w:eastAsia="Consolas" w:hAnsi="Consolas" w:cs="Consolas"/>
          <w:color w:val="FFFFFF"/>
          <w:sz w:val="16"/>
          <w:szCs w:val="16"/>
          <w:shd w:val="clear" w:color="auto" w:fill="000000"/>
          <w:lang w:val="en-US" w:eastAsia="zh-CN" w:bidi="ar"/>
        </w:rPr>
        <w:t>},</w:t>
      </w:r>
    </w:p>
    <w:p w14:paraId="2310AEA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 </w:t>
      </w:r>
      <w:r>
        <w:rPr>
          <w:rFonts w:ascii="Consolas" w:eastAsia="Consolas" w:hAnsi="Consolas" w:cs="Consolas"/>
          <w:color w:val="9CDCFE"/>
          <w:sz w:val="16"/>
          <w:szCs w:val="16"/>
          <w:shd w:val="clear" w:color="auto" w:fill="000000"/>
          <w:lang w:val="en-US" w:eastAsia="zh-CN" w:bidi="ar"/>
        </w:rPr>
        <w:t>product_id:</w:t>
      </w:r>
      <w:r>
        <w:rPr>
          <w:rFonts w:ascii="Consolas" w:eastAsia="Consolas" w:hAnsi="Consolas" w:cs="Consolas"/>
          <w:color w:val="B5CEA8"/>
          <w:sz w:val="16"/>
          <w:szCs w:val="16"/>
          <w:shd w:val="clear" w:color="auto" w:fill="000000"/>
          <w:lang w:val="en-US" w:eastAsia="zh-CN" w:bidi="ar"/>
        </w:rPr>
        <w:t>2</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barcode:</w:t>
      </w:r>
      <w:r>
        <w:rPr>
          <w:rFonts w:ascii="Consolas" w:eastAsia="Consolas" w:hAnsi="Consolas" w:cs="Consolas"/>
          <w:color w:val="CE9178"/>
          <w:sz w:val="16"/>
          <w:szCs w:val="16"/>
          <w:shd w:val="clear" w:color="auto" w:fill="000000"/>
          <w:lang w:val="en-US" w:eastAsia="zh-CN" w:bidi="ar"/>
        </w:rPr>
        <w:t>'B10002'</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name:</w:t>
      </w:r>
      <w:r>
        <w:rPr>
          <w:rFonts w:ascii="Consolas" w:eastAsia="Consolas" w:hAnsi="Consolas" w:cs="Consolas"/>
          <w:color w:val="CE9178"/>
          <w:sz w:val="16"/>
          <w:szCs w:val="16"/>
          <w:shd w:val="clear" w:color="auto" w:fill="000000"/>
          <w:lang w:val="en-US" w:eastAsia="zh-CN" w:bidi="ar"/>
        </w:rPr>
        <w:t>'CareSoap Bar 100g'</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brand:</w:t>
      </w:r>
      <w:r>
        <w:rPr>
          <w:rFonts w:ascii="Consolas" w:eastAsia="Consolas" w:hAnsi="Consolas" w:cs="Consolas"/>
          <w:color w:val="CE9178"/>
          <w:sz w:val="16"/>
          <w:szCs w:val="16"/>
          <w:shd w:val="clear" w:color="auto" w:fill="000000"/>
          <w:lang w:val="en-US" w:eastAsia="zh-CN" w:bidi="ar"/>
        </w:rPr>
        <w:t>'SoftSkin'</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category:</w:t>
      </w:r>
      <w:r>
        <w:rPr>
          <w:rFonts w:ascii="Consolas" w:eastAsia="Consolas" w:hAnsi="Consolas" w:cs="Consolas"/>
          <w:color w:val="CE9178"/>
          <w:sz w:val="16"/>
          <w:szCs w:val="16"/>
          <w:shd w:val="clear" w:color="auto" w:fill="000000"/>
          <w:lang w:val="en-US" w:eastAsia="zh-CN" w:bidi="ar"/>
        </w:rPr>
        <w:t>'Soap'</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mrp:</w:t>
      </w:r>
      <w:r>
        <w:rPr>
          <w:rFonts w:ascii="Consolas" w:eastAsia="Consolas" w:hAnsi="Consolas" w:cs="Consolas"/>
          <w:color w:val="B5CEA8"/>
          <w:sz w:val="16"/>
          <w:szCs w:val="16"/>
          <w:shd w:val="clear" w:color="auto" w:fill="000000"/>
          <w:lang w:val="en-US" w:eastAsia="zh-CN" w:bidi="ar"/>
        </w:rPr>
        <w:t>49.00</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discount:</w:t>
      </w:r>
      <w:r>
        <w:rPr>
          <w:rFonts w:ascii="Consolas" w:eastAsia="Consolas" w:hAnsi="Consolas" w:cs="Consolas"/>
          <w:color w:val="B5CEA8"/>
          <w:sz w:val="16"/>
          <w:szCs w:val="16"/>
          <w:shd w:val="clear" w:color="auto" w:fill="000000"/>
          <w:lang w:val="en-US" w:eastAsia="zh-CN" w:bidi="ar"/>
        </w:rPr>
        <w:t>0</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final_price:</w:t>
      </w:r>
      <w:r>
        <w:rPr>
          <w:rFonts w:ascii="Consolas" w:eastAsia="Consolas" w:hAnsi="Consolas" w:cs="Consolas"/>
          <w:color w:val="B5CEA8"/>
          <w:sz w:val="16"/>
          <w:szCs w:val="16"/>
          <w:shd w:val="clear" w:color="auto" w:fill="000000"/>
          <w:lang w:val="en-US" w:eastAsia="zh-CN" w:bidi="ar"/>
        </w:rPr>
        <w:t>49.00</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pack_size:</w:t>
      </w:r>
      <w:r>
        <w:rPr>
          <w:rFonts w:ascii="Consolas" w:eastAsia="Consolas" w:hAnsi="Consolas" w:cs="Consolas"/>
          <w:color w:val="CE9178"/>
          <w:sz w:val="16"/>
          <w:szCs w:val="16"/>
          <w:shd w:val="clear" w:color="auto" w:fill="000000"/>
          <w:lang w:val="en-US" w:eastAsia="zh-CN" w:bidi="ar"/>
        </w:rPr>
        <w:t>'100g'</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expiry_date:</w:t>
      </w:r>
      <w:r>
        <w:rPr>
          <w:rFonts w:ascii="Consolas" w:eastAsia="Consolas" w:hAnsi="Consolas" w:cs="Consolas"/>
          <w:color w:val="CE9178"/>
          <w:sz w:val="16"/>
          <w:szCs w:val="16"/>
          <w:shd w:val="clear" w:color="auto" w:fill="000000"/>
          <w:lang w:val="en-US" w:eastAsia="zh-CN" w:bidi="ar"/>
        </w:rPr>
        <w:t>'2027-01-15'</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sponsored_flag:</w:t>
      </w:r>
      <w:r>
        <w:rPr>
          <w:rFonts w:ascii="Consolas" w:eastAsia="Consolas" w:hAnsi="Consolas" w:cs="Consolas"/>
          <w:color w:val="569CD6"/>
          <w:sz w:val="16"/>
          <w:szCs w:val="16"/>
          <w:shd w:val="clear" w:color="auto" w:fill="000000"/>
          <w:lang w:val="en-US" w:eastAsia="zh-CN" w:bidi="ar"/>
        </w:rPr>
        <w:t>true</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store_margin:</w:t>
      </w:r>
      <w:r>
        <w:rPr>
          <w:rFonts w:ascii="Consolas" w:eastAsia="Consolas" w:hAnsi="Consolas" w:cs="Consolas"/>
          <w:color w:val="B5CEA8"/>
          <w:sz w:val="16"/>
          <w:szCs w:val="16"/>
          <w:shd w:val="clear" w:color="auto" w:fill="000000"/>
          <w:lang w:val="en-US" w:eastAsia="zh-CN" w:bidi="ar"/>
        </w:rPr>
        <w:t>15</w:t>
      </w:r>
      <w:r>
        <w:rPr>
          <w:rFonts w:ascii="Consolas" w:eastAsia="Consolas" w:hAnsi="Consolas" w:cs="Consolas"/>
          <w:color w:val="FFFFFF"/>
          <w:sz w:val="16"/>
          <w:szCs w:val="16"/>
          <w:shd w:val="clear" w:color="auto" w:fill="000000"/>
          <w:lang w:val="en-US" w:eastAsia="zh-CN" w:bidi="ar"/>
        </w:rPr>
        <w:t>},</w:t>
      </w:r>
    </w:p>
    <w:p w14:paraId="5209F44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 </w:t>
      </w:r>
      <w:r>
        <w:rPr>
          <w:rFonts w:ascii="Consolas" w:eastAsia="Consolas" w:hAnsi="Consolas" w:cs="Consolas"/>
          <w:color w:val="9CDCFE"/>
          <w:sz w:val="16"/>
          <w:szCs w:val="16"/>
          <w:shd w:val="clear" w:color="auto" w:fill="000000"/>
          <w:lang w:val="en-US" w:eastAsia="zh-CN" w:bidi="ar"/>
        </w:rPr>
        <w:t>product_id:</w:t>
      </w:r>
      <w:r>
        <w:rPr>
          <w:rFonts w:ascii="Consolas" w:eastAsia="Consolas" w:hAnsi="Consolas" w:cs="Consolas"/>
          <w:color w:val="B5CEA8"/>
          <w:sz w:val="16"/>
          <w:szCs w:val="16"/>
          <w:shd w:val="clear" w:color="auto" w:fill="000000"/>
          <w:lang w:val="en-US" w:eastAsia="zh-CN" w:bidi="ar"/>
        </w:rPr>
        <w:t>3</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barcode:</w:t>
      </w:r>
      <w:r>
        <w:rPr>
          <w:rFonts w:ascii="Consolas" w:eastAsia="Consolas" w:hAnsi="Consolas" w:cs="Consolas"/>
          <w:color w:val="CE9178"/>
          <w:sz w:val="16"/>
          <w:szCs w:val="16"/>
          <w:shd w:val="clear" w:color="auto" w:fill="000000"/>
          <w:lang w:val="en-US" w:eastAsia="zh-CN" w:bidi="ar"/>
        </w:rPr>
        <w:t>'B10003'</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name:</w:t>
      </w:r>
      <w:r>
        <w:rPr>
          <w:rFonts w:ascii="Consolas" w:eastAsia="Consolas" w:hAnsi="Consolas" w:cs="Consolas"/>
          <w:color w:val="CE9178"/>
          <w:sz w:val="16"/>
          <w:szCs w:val="16"/>
          <w:shd w:val="clear" w:color="auto" w:fill="000000"/>
          <w:lang w:val="en-US" w:eastAsia="zh-CN" w:bidi="ar"/>
        </w:rPr>
        <w:t>'Ultra Toothpaste 150g'</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brand:</w:t>
      </w:r>
      <w:r>
        <w:rPr>
          <w:rFonts w:ascii="Consolas" w:eastAsia="Consolas" w:hAnsi="Consolas" w:cs="Consolas"/>
          <w:color w:val="CE9178"/>
          <w:sz w:val="16"/>
          <w:szCs w:val="16"/>
          <w:shd w:val="clear" w:color="auto" w:fill="000000"/>
          <w:lang w:val="en-US" w:eastAsia="zh-CN" w:bidi="ar"/>
        </w:rPr>
        <w:t>'SmileX'</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category:</w:t>
      </w:r>
      <w:r>
        <w:rPr>
          <w:rFonts w:ascii="Consolas" w:eastAsia="Consolas" w:hAnsi="Consolas" w:cs="Consolas"/>
          <w:color w:val="CE9178"/>
          <w:sz w:val="16"/>
          <w:szCs w:val="16"/>
          <w:shd w:val="clear" w:color="auto" w:fill="000000"/>
          <w:lang w:val="en-US" w:eastAsia="zh-CN" w:bidi="ar"/>
        </w:rPr>
        <w:t>'Toothpaste'</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mrp:</w:t>
      </w:r>
      <w:r>
        <w:rPr>
          <w:rFonts w:ascii="Consolas" w:eastAsia="Consolas" w:hAnsi="Consolas" w:cs="Consolas"/>
          <w:color w:val="B5CEA8"/>
          <w:sz w:val="16"/>
          <w:szCs w:val="16"/>
          <w:shd w:val="clear" w:color="auto" w:fill="000000"/>
          <w:lang w:val="en-US" w:eastAsia="zh-CN" w:bidi="ar"/>
        </w:rPr>
        <w:t>129.00</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discount:</w:t>
      </w:r>
      <w:r>
        <w:rPr>
          <w:rFonts w:ascii="Consolas" w:eastAsia="Consolas" w:hAnsi="Consolas" w:cs="Consolas"/>
          <w:color w:val="B5CEA8"/>
          <w:sz w:val="16"/>
          <w:szCs w:val="16"/>
          <w:shd w:val="clear" w:color="auto" w:fill="000000"/>
          <w:lang w:val="en-US" w:eastAsia="zh-CN" w:bidi="ar"/>
        </w:rPr>
        <w:t>20</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final_price:</w:t>
      </w:r>
      <w:r>
        <w:rPr>
          <w:rFonts w:ascii="Consolas" w:eastAsia="Consolas" w:hAnsi="Consolas" w:cs="Consolas"/>
          <w:color w:val="B5CEA8"/>
          <w:sz w:val="16"/>
          <w:szCs w:val="16"/>
          <w:shd w:val="clear" w:color="auto" w:fill="000000"/>
          <w:lang w:val="en-US" w:eastAsia="zh-CN" w:bidi="ar"/>
        </w:rPr>
        <w:t>103.20</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pack_size:</w:t>
      </w:r>
      <w:r>
        <w:rPr>
          <w:rFonts w:ascii="Consolas" w:eastAsia="Consolas" w:hAnsi="Consolas" w:cs="Consolas"/>
          <w:color w:val="CE9178"/>
          <w:sz w:val="16"/>
          <w:szCs w:val="16"/>
          <w:shd w:val="clear" w:color="auto" w:fill="000000"/>
          <w:lang w:val="en-US" w:eastAsia="zh-CN" w:bidi="ar"/>
        </w:rPr>
        <w:t>'150g'</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expiry_date:</w:t>
      </w:r>
      <w:r>
        <w:rPr>
          <w:rFonts w:ascii="Consolas" w:eastAsia="Consolas" w:hAnsi="Consolas" w:cs="Consolas"/>
          <w:color w:val="CE9178"/>
          <w:sz w:val="16"/>
          <w:szCs w:val="16"/>
          <w:shd w:val="clear" w:color="auto" w:fill="000000"/>
          <w:lang w:val="en-US" w:eastAsia="zh-CN" w:bidi="ar"/>
        </w:rPr>
        <w:t>'2026-04-22'</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sponsored_flag:</w:t>
      </w:r>
      <w:r>
        <w:rPr>
          <w:rFonts w:ascii="Consolas" w:eastAsia="Consolas" w:hAnsi="Consolas" w:cs="Consolas"/>
          <w:color w:val="569CD6"/>
          <w:sz w:val="16"/>
          <w:szCs w:val="16"/>
          <w:shd w:val="clear" w:color="auto" w:fill="000000"/>
          <w:lang w:val="en-US" w:eastAsia="zh-CN" w:bidi="ar"/>
        </w:rPr>
        <w:t>false</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store_margin:</w:t>
      </w:r>
      <w:r>
        <w:rPr>
          <w:rFonts w:ascii="Consolas" w:eastAsia="Consolas" w:hAnsi="Consolas" w:cs="Consolas"/>
          <w:color w:val="B5CEA8"/>
          <w:sz w:val="16"/>
          <w:szCs w:val="16"/>
          <w:shd w:val="clear" w:color="auto" w:fill="000000"/>
          <w:lang w:val="en-US" w:eastAsia="zh-CN" w:bidi="ar"/>
        </w:rPr>
        <w:t>12</w:t>
      </w:r>
      <w:r>
        <w:rPr>
          <w:rFonts w:ascii="Consolas" w:eastAsia="Consolas" w:hAnsi="Consolas" w:cs="Consolas"/>
          <w:color w:val="FFFFFF"/>
          <w:sz w:val="16"/>
          <w:szCs w:val="16"/>
          <w:shd w:val="clear" w:color="auto" w:fill="000000"/>
          <w:lang w:val="en-US" w:eastAsia="zh-CN" w:bidi="ar"/>
        </w:rPr>
        <w:t>},</w:t>
      </w:r>
    </w:p>
    <w:p w14:paraId="62EDE318"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 </w:t>
      </w:r>
      <w:r>
        <w:rPr>
          <w:rFonts w:ascii="Consolas" w:eastAsia="Consolas" w:hAnsi="Consolas" w:cs="Consolas"/>
          <w:color w:val="9CDCFE"/>
          <w:sz w:val="16"/>
          <w:szCs w:val="16"/>
          <w:shd w:val="clear" w:color="auto" w:fill="000000"/>
          <w:lang w:val="en-US" w:eastAsia="zh-CN" w:bidi="ar"/>
        </w:rPr>
        <w:t>product_id:</w:t>
      </w:r>
      <w:r>
        <w:rPr>
          <w:rFonts w:ascii="Consolas" w:eastAsia="Consolas" w:hAnsi="Consolas" w:cs="Consolas"/>
          <w:color w:val="B5CEA8"/>
          <w:sz w:val="16"/>
          <w:szCs w:val="16"/>
          <w:shd w:val="clear" w:color="auto" w:fill="000000"/>
          <w:lang w:val="en-US" w:eastAsia="zh-CN" w:bidi="ar"/>
        </w:rPr>
        <w:t>4</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barcode:</w:t>
      </w:r>
      <w:r>
        <w:rPr>
          <w:rFonts w:ascii="Consolas" w:eastAsia="Consolas" w:hAnsi="Consolas" w:cs="Consolas"/>
          <w:color w:val="CE9178"/>
          <w:sz w:val="16"/>
          <w:szCs w:val="16"/>
          <w:shd w:val="clear" w:color="auto" w:fill="000000"/>
          <w:lang w:val="en-US" w:eastAsia="zh-CN" w:bidi="ar"/>
        </w:rPr>
        <w:t>'B10004'</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name:</w:t>
      </w:r>
      <w:r>
        <w:rPr>
          <w:rFonts w:ascii="Consolas" w:eastAsia="Consolas" w:hAnsi="Consolas" w:cs="Consolas"/>
          <w:color w:val="CE9178"/>
          <w:sz w:val="16"/>
          <w:szCs w:val="16"/>
          <w:shd w:val="clear" w:color="auto" w:fill="000000"/>
          <w:lang w:val="en-US" w:eastAsia="zh-CN" w:bidi="ar"/>
        </w:rPr>
        <w:t>'Herbal Conditioner 200ml'</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brand:</w:t>
      </w:r>
      <w:r>
        <w:rPr>
          <w:rFonts w:ascii="Consolas" w:eastAsia="Consolas" w:hAnsi="Consolas" w:cs="Consolas"/>
          <w:color w:val="CE9178"/>
          <w:sz w:val="16"/>
          <w:szCs w:val="16"/>
          <w:shd w:val="clear" w:color="auto" w:fill="000000"/>
          <w:lang w:val="en-US" w:eastAsia="zh-CN" w:bidi="ar"/>
        </w:rPr>
        <w:t>'GreenLeaf'</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category:</w:t>
      </w:r>
      <w:r>
        <w:rPr>
          <w:rFonts w:ascii="Consolas" w:eastAsia="Consolas" w:hAnsi="Consolas" w:cs="Consolas"/>
          <w:color w:val="CE9178"/>
          <w:sz w:val="16"/>
          <w:szCs w:val="16"/>
          <w:shd w:val="clear" w:color="auto" w:fill="000000"/>
          <w:lang w:val="en-US" w:eastAsia="zh-CN" w:bidi="ar"/>
        </w:rPr>
        <w:t>'Conditioner'</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mrp:</w:t>
      </w:r>
      <w:r>
        <w:rPr>
          <w:rFonts w:ascii="Consolas" w:eastAsia="Consolas" w:hAnsi="Consolas" w:cs="Consolas"/>
          <w:color w:val="B5CEA8"/>
          <w:sz w:val="16"/>
          <w:szCs w:val="16"/>
          <w:shd w:val="clear" w:color="auto" w:fill="000000"/>
          <w:lang w:val="en-US" w:eastAsia="zh-CN" w:bidi="ar"/>
        </w:rPr>
        <w:t>249.00</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discount:</w:t>
      </w:r>
      <w:r>
        <w:rPr>
          <w:rFonts w:ascii="Consolas" w:eastAsia="Consolas" w:hAnsi="Consolas" w:cs="Consolas"/>
          <w:color w:val="B5CEA8"/>
          <w:sz w:val="16"/>
          <w:szCs w:val="16"/>
          <w:shd w:val="clear" w:color="auto" w:fill="000000"/>
          <w:lang w:val="en-US" w:eastAsia="zh-CN" w:bidi="ar"/>
        </w:rPr>
        <w:t>15</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final_price:</w:t>
      </w:r>
      <w:r>
        <w:rPr>
          <w:rFonts w:ascii="Consolas" w:eastAsia="Consolas" w:hAnsi="Consolas" w:cs="Consolas"/>
          <w:color w:val="B5CEA8"/>
          <w:sz w:val="16"/>
          <w:szCs w:val="16"/>
          <w:shd w:val="clear" w:color="auto" w:fill="000000"/>
          <w:lang w:val="en-US" w:eastAsia="zh-CN" w:bidi="ar"/>
        </w:rPr>
        <w:t>211.65</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pack_size:</w:t>
      </w:r>
      <w:r>
        <w:rPr>
          <w:rFonts w:ascii="Consolas" w:eastAsia="Consolas" w:hAnsi="Consolas" w:cs="Consolas"/>
          <w:color w:val="CE9178"/>
          <w:sz w:val="16"/>
          <w:szCs w:val="16"/>
          <w:shd w:val="clear" w:color="auto" w:fill="000000"/>
          <w:lang w:val="en-US" w:eastAsia="zh-CN" w:bidi="ar"/>
        </w:rPr>
        <w:t>'200ml'</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expiry_date:</w:t>
      </w:r>
      <w:r>
        <w:rPr>
          <w:rFonts w:ascii="Consolas" w:eastAsia="Consolas" w:hAnsi="Consolas" w:cs="Consolas"/>
          <w:color w:val="CE9178"/>
          <w:sz w:val="16"/>
          <w:szCs w:val="16"/>
          <w:shd w:val="clear" w:color="auto" w:fill="000000"/>
          <w:lang w:val="en-US" w:eastAsia="zh-CN" w:bidi="ar"/>
        </w:rPr>
        <w:t>'2026-11-01'</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sponsored_flag:</w:t>
      </w:r>
      <w:r>
        <w:rPr>
          <w:rFonts w:ascii="Consolas" w:eastAsia="Consolas" w:hAnsi="Consolas" w:cs="Consolas"/>
          <w:color w:val="569CD6"/>
          <w:sz w:val="16"/>
          <w:szCs w:val="16"/>
          <w:shd w:val="clear" w:color="auto" w:fill="000000"/>
          <w:lang w:val="en-US" w:eastAsia="zh-CN" w:bidi="ar"/>
        </w:rPr>
        <w:t>false</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store_margin:</w:t>
      </w:r>
      <w:r>
        <w:rPr>
          <w:rFonts w:ascii="Consolas" w:eastAsia="Consolas" w:hAnsi="Consolas" w:cs="Consolas"/>
          <w:color w:val="B5CEA8"/>
          <w:sz w:val="16"/>
          <w:szCs w:val="16"/>
          <w:shd w:val="clear" w:color="auto" w:fill="000000"/>
          <w:lang w:val="en-US" w:eastAsia="zh-CN" w:bidi="ar"/>
        </w:rPr>
        <w:t>11</w:t>
      </w:r>
      <w:r>
        <w:rPr>
          <w:rFonts w:ascii="Consolas" w:eastAsia="Consolas" w:hAnsi="Consolas" w:cs="Consolas"/>
          <w:color w:val="FFFFFF"/>
          <w:sz w:val="16"/>
          <w:szCs w:val="16"/>
          <w:shd w:val="clear" w:color="auto" w:fill="000000"/>
          <w:lang w:val="en-US" w:eastAsia="zh-CN" w:bidi="ar"/>
        </w:rPr>
        <w:t>},</w:t>
      </w:r>
    </w:p>
    <w:p w14:paraId="5B2E079A"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 </w:t>
      </w:r>
      <w:r>
        <w:rPr>
          <w:rFonts w:ascii="Consolas" w:eastAsia="Consolas" w:hAnsi="Consolas" w:cs="Consolas"/>
          <w:color w:val="9CDCFE"/>
          <w:sz w:val="16"/>
          <w:szCs w:val="16"/>
          <w:shd w:val="clear" w:color="auto" w:fill="000000"/>
          <w:lang w:val="en-US" w:eastAsia="zh-CN" w:bidi="ar"/>
        </w:rPr>
        <w:t>product_id:</w:t>
      </w:r>
      <w:r>
        <w:rPr>
          <w:rFonts w:ascii="Consolas" w:eastAsia="Consolas" w:hAnsi="Consolas" w:cs="Consolas"/>
          <w:color w:val="B5CEA8"/>
          <w:sz w:val="16"/>
          <w:szCs w:val="16"/>
          <w:shd w:val="clear" w:color="auto" w:fill="000000"/>
          <w:lang w:val="en-US" w:eastAsia="zh-CN" w:bidi="ar"/>
        </w:rPr>
        <w:t>5</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barcode:</w:t>
      </w:r>
      <w:r>
        <w:rPr>
          <w:rFonts w:ascii="Consolas" w:eastAsia="Consolas" w:hAnsi="Consolas" w:cs="Consolas"/>
          <w:color w:val="CE9178"/>
          <w:sz w:val="16"/>
          <w:szCs w:val="16"/>
          <w:shd w:val="clear" w:color="auto" w:fill="000000"/>
          <w:lang w:val="en-US" w:eastAsia="zh-CN" w:bidi="ar"/>
        </w:rPr>
        <w:t>'B10005'</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name:</w:t>
      </w:r>
      <w:r>
        <w:rPr>
          <w:rFonts w:ascii="Consolas" w:eastAsia="Consolas" w:hAnsi="Consolas" w:cs="Consolas"/>
          <w:color w:val="CE9178"/>
          <w:sz w:val="16"/>
          <w:szCs w:val="16"/>
          <w:shd w:val="clear" w:color="auto" w:fill="000000"/>
          <w:lang w:val="en-US" w:eastAsia="zh-CN" w:bidi="ar"/>
        </w:rPr>
        <w:t>'Kids Bubble Bath 500ml'</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brand:</w:t>
      </w:r>
      <w:r>
        <w:rPr>
          <w:rFonts w:ascii="Consolas" w:eastAsia="Consolas" w:hAnsi="Consolas" w:cs="Consolas"/>
          <w:color w:val="CE9178"/>
          <w:sz w:val="16"/>
          <w:szCs w:val="16"/>
          <w:shd w:val="clear" w:color="auto" w:fill="000000"/>
          <w:lang w:val="en-US" w:eastAsia="zh-CN" w:bidi="ar"/>
        </w:rPr>
        <w:t>'HappyKids'</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category:</w:t>
      </w:r>
      <w:r>
        <w:rPr>
          <w:rFonts w:ascii="Consolas" w:eastAsia="Consolas" w:hAnsi="Consolas" w:cs="Consolas"/>
          <w:color w:val="CE9178"/>
          <w:sz w:val="16"/>
          <w:szCs w:val="16"/>
          <w:shd w:val="clear" w:color="auto" w:fill="000000"/>
          <w:lang w:val="en-US" w:eastAsia="zh-CN" w:bidi="ar"/>
        </w:rPr>
        <w:t>'Bath'</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mrp:</w:t>
      </w:r>
      <w:r>
        <w:rPr>
          <w:rFonts w:ascii="Consolas" w:eastAsia="Consolas" w:hAnsi="Consolas" w:cs="Consolas"/>
          <w:color w:val="B5CEA8"/>
          <w:sz w:val="16"/>
          <w:szCs w:val="16"/>
          <w:shd w:val="clear" w:color="auto" w:fill="000000"/>
          <w:lang w:val="en-US" w:eastAsia="zh-CN" w:bidi="ar"/>
        </w:rPr>
        <w:t>349.00</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discount:</w:t>
      </w:r>
      <w:r>
        <w:rPr>
          <w:rFonts w:ascii="Consolas" w:eastAsia="Consolas" w:hAnsi="Consolas" w:cs="Consolas"/>
          <w:color w:val="B5CEA8"/>
          <w:sz w:val="16"/>
          <w:szCs w:val="16"/>
          <w:shd w:val="clear" w:color="auto" w:fill="000000"/>
          <w:lang w:val="en-US" w:eastAsia="zh-CN" w:bidi="ar"/>
        </w:rPr>
        <w:t>5</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final_price:</w:t>
      </w:r>
      <w:r>
        <w:rPr>
          <w:rFonts w:ascii="Consolas" w:eastAsia="Consolas" w:hAnsi="Consolas" w:cs="Consolas"/>
          <w:color w:val="B5CEA8"/>
          <w:sz w:val="16"/>
          <w:szCs w:val="16"/>
          <w:shd w:val="clear" w:color="auto" w:fill="000000"/>
          <w:lang w:val="en-US" w:eastAsia="zh-CN" w:bidi="ar"/>
        </w:rPr>
        <w:t>331.55</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pack_size:</w:t>
      </w:r>
      <w:r>
        <w:rPr>
          <w:rFonts w:ascii="Consolas" w:eastAsia="Consolas" w:hAnsi="Consolas" w:cs="Consolas"/>
          <w:color w:val="CE9178"/>
          <w:sz w:val="16"/>
          <w:szCs w:val="16"/>
          <w:shd w:val="clear" w:color="auto" w:fill="000000"/>
          <w:lang w:val="en-US" w:eastAsia="zh-CN" w:bidi="ar"/>
        </w:rPr>
        <w:t>'500ml'</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expiry_date:</w:t>
      </w:r>
      <w:r>
        <w:rPr>
          <w:rFonts w:ascii="Consolas" w:eastAsia="Consolas" w:hAnsi="Consolas" w:cs="Consolas"/>
          <w:color w:val="CE9178"/>
          <w:sz w:val="16"/>
          <w:szCs w:val="16"/>
          <w:shd w:val="clear" w:color="auto" w:fill="000000"/>
          <w:lang w:val="en-US" w:eastAsia="zh-CN" w:bidi="ar"/>
        </w:rPr>
        <w:t>'2027-06-01'</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sponsored_flag:</w:t>
      </w:r>
      <w:r>
        <w:rPr>
          <w:rFonts w:ascii="Consolas" w:eastAsia="Consolas" w:hAnsi="Consolas" w:cs="Consolas"/>
          <w:color w:val="569CD6"/>
          <w:sz w:val="16"/>
          <w:szCs w:val="16"/>
          <w:shd w:val="clear" w:color="auto" w:fill="000000"/>
          <w:lang w:val="en-US" w:eastAsia="zh-CN" w:bidi="ar"/>
        </w:rPr>
        <w:t>true</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store_margin:</w:t>
      </w:r>
      <w:r>
        <w:rPr>
          <w:rFonts w:ascii="Consolas" w:eastAsia="Consolas" w:hAnsi="Consolas" w:cs="Consolas"/>
          <w:color w:val="B5CEA8"/>
          <w:sz w:val="16"/>
          <w:szCs w:val="16"/>
          <w:shd w:val="clear" w:color="auto" w:fill="000000"/>
          <w:lang w:val="en-US" w:eastAsia="zh-CN" w:bidi="ar"/>
        </w:rPr>
        <w:t>20</w:t>
      </w:r>
      <w:r>
        <w:rPr>
          <w:rFonts w:ascii="Consolas" w:eastAsia="Consolas" w:hAnsi="Consolas" w:cs="Consolas"/>
          <w:color w:val="FFFFFF"/>
          <w:sz w:val="16"/>
          <w:szCs w:val="16"/>
          <w:shd w:val="clear" w:color="auto" w:fill="000000"/>
          <w:lang w:val="en-US" w:eastAsia="zh-CN" w:bidi="ar"/>
        </w:rPr>
        <w:t>},</w:t>
      </w:r>
    </w:p>
    <w:p w14:paraId="0FE690C4"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 </w:t>
      </w:r>
      <w:r>
        <w:rPr>
          <w:rFonts w:ascii="Consolas" w:eastAsia="Consolas" w:hAnsi="Consolas" w:cs="Consolas"/>
          <w:color w:val="9CDCFE"/>
          <w:sz w:val="16"/>
          <w:szCs w:val="16"/>
          <w:shd w:val="clear" w:color="auto" w:fill="000000"/>
          <w:lang w:val="en-US" w:eastAsia="zh-CN" w:bidi="ar"/>
        </w:rPr>
        <w:t>product_id:</w:t>
      </w:r>
      <w:r>
        <w:rPr>
          <w:rFonts w:ascii="Consolas" w:eastAsia="Consolas" w:hAnsi="Consolas" w:cs="Consolas"/>
          <w:color w:val="B5CEA8"/>
          <w:sz w:val="16"/>
          <w:szCs w:val="16"/>
          <w:shd w:val="clear" w:color="auto" w:fill="000000"/>
          <w:lang w:val="en-US" w:eastAsia="zh-CN" w:bidi="ar"/>
        </w:rPr>
        <w:t>6</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barcode:</w:t>
      </w:r>
      <w:r>
        <w:rPr>
          <w:rFonts w:ascii="Consolas" w:eastAsia="Consolas" w:hAnsi="Consolas" w:cs="Consolas"/>
          <w:color w:val="CE9178"/>
          <w:sz w:val="16"/>
          <w:szCs w:val="16"/>
          <w:shd w:val="clear" w:color="auto" w:fill="000000"/>
          <w:lang w:val="en-US" w:eastAsia="zh-CN" w:bidi="ar"/>
        </w:rPr>
        <w:t>'B10006'</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name:</w:t>
      </w:r>
      <w:r>
        <w:rPr>
          <w:rFonts w:ascii="Consolas" w:eastAsia="Consolas" w:hAnsi="Consolas" w:cs="Consolas"/>
          <w:color w:val="CE9178"/>
          <w:sz w:val="16"/>
          <w:szCs w:val="16"/>
          <w:shd w:val="clear" w:color="auto" w:fill="000000"/>
          <w:lang w:val="en-US" w:eastAsia="zh-CN" w:bidi="ar"/>
        </w:rPr>
        <w:t>'Economy Dishwash 1L'</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brand:</w:t>
      </w:r>
      <w:r>
        <w:rPr>
          <w:rFonts w:ascii="Consolas" w:eastAsia="Consolas" w:hAnsi="Consolas" w:cs="Consolas"/>
          <w:color w:val="CE9178"/>
          <w:sz w:val="16"/>
          <w:szCs w:val="16"/>
          <w:shd w:val="clear" w:color="auto" w:fill="000000"/>
          <w:lang w:val="en-US" w:eastAsia="zh-CN" w:bidi="ar"/>
        </w:rPr>
        <w:t>'HomeSafe'</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category:</w:t>
      </w:r>
      <w:r>
        <w:rPr>
          <w:rFonts w:ascii="Consolas" w:eastAsia="Consolas" w:hAnsi="Consolas" w:cs="Consolas"/>
          <w:color w:val="CE9178"/>
          <w:sz w:val="16"/>
          <w:szCs w:val="16"/>
          <w:shd w:val="clear" w:color="auto" w:fill="000000"/>
          <w:lang w:val="en-US" w:eastAsia="zh-CN" w:bidi="ar"/>
        </w:rPr>
        <w:t>'Cleaning'</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mrp:</w:t>
      </w:r>
      <w:r>
        <w:rPr>
          <w:rFonts w:ascii="Consolas" w:eastAsia="Consolas" w:hAnsi="Consolas" w:cs="Consolas"/>
          <w:color w:val="B5CEA8"/>
          <w:sz w:val="16"/>
          <w:szCs w:val="16"/>
          <w:shd w:val="clear" w:color="auto" w:fill="000000"/>
          <w:lang w:val="en-US" w:eastAsia="zh-CN" w:bidi="ar"/>
        </w:rPr>
        <w:t>99.00</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discount:</w:t>
      </w:r>
      <w:r>
        <w:rPr>
          <w:rFonts w:ascii="Consolas" w:eastAsia="Consolas" w:hAnsi="Consolas" w:cs="Consolas"/>
          <w:color w:val="B5CEA8"/>
          <w:sz w:val="16"/>
          <w:szCs w:val="16"/>
          <w:shd w:val="clear" w:color="auto" w:fill="000000"/>
          <w:lang w:val="en-US" w:eastAsia="zh-CN" w:bidi="ar"/>
        </w:rPr>
        <w:t>0</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final_price:</w:t>
      </w:r>
      <w:r>
        <w:rPr>
          <w:rFonts w:ascii="Consolas" w:eastAsia="Consolas" w:hAnsi="Consolas" w:cs="Consolas"/>
          <w:color w:val="B5CEA8"/>
          <w:sz w:val="16"/>
          <w:szCs w:val="16"/>
          <w:shd w:val="clear" w:color="auto" w:fill="000000"/>
          <w:lang w:val="en-US" w:eastAsia="zh-CN" w:bidi="ar"/>
        </w:rPr>
        <w:t>99.00</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pack_size:</w:t>
      </w:r>
      <w:r>
        <w:rPr>
          <w:rFonts w:ascii="Consolas" w:eastAsia="Consolas" w:hAnsi="Consolas" w:cs="Consolas"/>
          <w:color w:val="CE9178"/>
          <w:sz w:val="16"/>
          <w:szCs w:val="16"/>
          <w:shd w:val="clear" w:color="auto" w:fill="000000"/>
          <w:lang w:val="en-US" w:eastAsia="zh-CN" w:bidi="ar"/>
        </w:rPr>
        <w:t>'1L'</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expiry_date:</w:t>
      </w:r>
      <w:r>
        <w:rPr>
          <w:rFonts w:ascii="Consolas" w:eastAsia="Consolas" w:hAnsi="Consolas" w:cs="Consolas"/>
          <w:color w:val="CE9178"/>
          <w:sz w:val="16"/>
          <w:szCs w:val="16"/>
          <w:shd w:val="clear" w:color="auto" w:fill="000000"/>
          <w:lang w:val="en-US" w:eastAsia="zh-CN" w:bidi="ar"/>
        </w:rPr>
        <w:t>'2028-01-01'</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sponsored_flag:</w:t>
      </w:r>
      <w:r>
        <w:rPr>
          <w:rFonts w:ascii="Consolas" w:eastAsia="Consolas" w:hAnsi="Consolas" w:cs="Consolas"/>
          <w:color w:val="569CD6"/>
          <w:sz w:val="16"/>
          <w:szCs w:val="16"/>
          <w:shd w:val="clear" w:color="auto" w:fill="000000"/>
          <w:lang w:val="en-US" w:eastAsia="zh-CN" w:bidi="ar"/>
        </w:rPr>
        <w:t>false</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store_margin:</w:t>
      </w:r>
      <w:r>
        <w:rPr>
          <w:rFonts w:ascii="Consolas" w:eastAsia="Consolas" w:hAnsi="Consolas" w:cs="Consolas"/>
          <w:color w:val="B5CEA8"/>
          <w:sz w:val="16"/>
          <w:szCs w:val="16"/>
          <w:shd w:val="clear" w:color="auto" w:fill="000000"/>
          <w:lang w:val="en-US" w:eastAsia="zh-CN" w:bidi="ar"/>
        </w:rPr>
        <w:t>8</w:t>
      </w:r>
      <w:r>
        <w:rPr>
          <w:rFonts w:ascii="Consolas" w:eastAsia="Consolas" w:hAnsi="Consolas" w:cs="Consolas"/>
          <w:color w:val="FFFFFF"/>
          <w:sz w:val="16"/>
          <w:szCs w:val="16"/>
          <w:shd w:val="clear" w:color="auto" w:fill="000000"/>
          <w:lang w:val="en-US" w:eastAsia="zh-CN" w:bidi="ar"/>
        </w:rPr>
        <w:t>}</w:t>
      </w:r>
    </w:p>
    <w:p w14:paraId="1B4C5F4F"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5BF124B3" w14:textId="77777777" w:rsidR="006138AA" w:rsidRDefault="006138AA">
      <w:pPr>
        <w:widowControl/>
      </w:pPr>
    </w:p>
    <w:p w14:paraId="4D19E069"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bundles</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
    <w:p w14:paraId="74C2FFDF"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 </w:t>
      </w:r>
      <w:r>
        <w:rPr>
          <w:rFonts w:ascii="Consolas" w:eastAsia="Consolas" w:hAnsi="Consolas" w:cs="Consolas"/>
          <w:color w:val="9CDCFE"/>
          <w:sz w:val="16"/>
          <w:szCs w:val="16"/>
          <w:shd w:val="clear" w:color="auto" w:fill="000000"/>
          <w:lang w:val="en-US" w:eastAsia="zh-CN" w:bidi="ar"/>
        </w:rPr>
        <w:t>bundle_id:</w:t>
      </w:r>
      <w:r>
        <w:rPr>
          <w:rFonts w:ascii="Consolas" w:eastAsia="Consolas" w:hAnsi="Consolas" w:cs="Consolas"/>
          <w:color w:val="B5CEA8"/>
          <w:sz w:val="16"/>
          <w:szCs w:val="16"/>
          <w:shd w:val="clear" w:color="auto" w:fill="000000"/>
          <w:lang w:val="en-US" w:eastAsia="zh-CN" w:bidi="ar"/>
        </w:rPr>
        <w:t>1</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bundle_name:</w:t>
      </w:r>
      <w:r>
        <w:rPr>
          <w:rFonts w:ascii="Consolas" w:eastAsia="Consolas" w:hAnsi="Consolas" w:cs="Consolas"/>
          <w:color w:val="CE9178"/>
          <w:sz w:val="16"/>
          <w:szCs w:val="16"/>
          <w:shd w:val="clear" w:color="auto" w:fill="000000"/>
          <w:lang w:val="en-US" w:eastAsia="zh-CN" w:bidi="ar"/>
        </w:rPr>
        <w:t>'Haircare Combo'</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total_price:</w:t>
      </w:r>
      <w:r>
        <w:rPr>
          <w:rFonts w:ascii="Consolas" w:eastAsia="Consolas" w:hAnsi="Consolas" w:cs="Consolas"/>
          <w:color w:val="B5CEA8"/>
          <w:sz w:val="16"/>
          <w:szCs w:val="16"/>
          <w:shd w:val="clear" w:color="auto" w:fill="000000"/>
          <w:lang w:val="en-US" w:eastAsia="zh-CN" w:bidi="ar"/>
        </w:rPr>
        <w:t>349.00</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discount_text:</w:t>
      </w:r>
      <w:r>
        <w:rPr>
          <w:rFonts w:ascii="Consolas" w:eastAsia="Consolas" w:hAnsi="Consolas" w:cs="Consolas"/>
          <w:color w:val="CE9178"/>
          <w:sz w:val="16"/>
          <w:szCs w:val="16"/>
          <w:shd w:val="clear" w:color="auto" w:fill="000000"/>
          <w:lang w:val="en-US" w:eastAsia="zh-CN" w:bidi="ar"/>
        </w:rPr>
        <w:t>'Save ₹100'</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items: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4</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description:</w:t>
      </w:r>
      <w:r>
        <w:rPr>
          <w:rFonts w:ascii="Consolas" w:eastAsia="Consolas" w:hAnsi="Consolas" w:cs="Consolas"/>
          <w:color w:val="CE9178"/>
          <w:sz w:val="16"/>
          <w:szCs w:val="16"/>
          <w:shd w:val="clear" w:color="auto" w:fill="000000"/>
          <w:lang w:val="en-US" w:eastAsia="zh-CN" w:bidi="ar"/>
        </w:rPr>
        <w:t>'Shampoo + Conditioner combo'</w:t>
      </w:r>
      <w:r>
        <w:rPr>
          <w:rFonts w:ascii="Consolas" w:eastAsia="Consolas" w:hAnsi="Consolas" w:cs="Consolas"/>
          <w:color w:val="FFFFFF"/>
          <w:sz w:val="16"/>
          <w:szCs w:val="16"/>
          <w:shd w:val="clear" w:color="auto" w:fill="000000"/>
          <w:lang w:val="en-US" w:eastAsia="zh-CN" w:bidi="ar"/>
        </w:rPr>
        <w:t xml:space="preserve"> },</w:t>
      </w:r>
    </w:p>
    <w:p w14:paraId="77DF052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 </w:t>
      </w:r>
      <w:r>
        <w:rPr>
          <w:rFonts w:ascii="Consolas" w:eastAsia="Consolas" w:hAnsi="Consolas" w:cs="Consolas"/>
          <w:color w:val="9CDCFE"/>
          <w:sz w:val="16"/>
          <w:szCs w:val="16"/>
          <w:shd w:val="clear" w:color="auto" w:fill="000000"/>
          <w:lang w:val="en-US" w:eastAsia="zh-CN" w:bidi="ar"/>
        </w:rPr>
        <w:t>bundle_id:</w:t>
      </w:r>
      <w:r>
        <w:rPr>
          <w:rFonts w:ascii="Consolas" w:eastAsia="Consolas" w:hAnsi="Consolas" w:cs="Consolas"/>
          <w:color w:val="B5CEA8"/>
          <w:sz w:val="16"/>
          <w:szCs w:val="16"/>
          <w:shd w:val="clear" w:color="auto" w:fill="000000"/>
          <w:lang w:val="en-US" w:eastAsia="zh-CN" w:bidi="ar"/>
        </w:rPr>
        <w:t>2</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bundle_name:</w:t>
      </w:r>
      <w:r>
        <w:rPr>
          <w:rFonts w:ascii="Consolas" w:eastAsia="Consolas" w:hAnsi="Consolas" w:cs="Consolas"/>
          <w:color w:val="CE9178"/>
          <w:sz w:val="16"/>
          <w:szCs w:val="16"/>
          <w:shd w:val="clear" w:color="auto" w:fill="000000"/>
          <w:lang w:val="en-US" w:eastAsia="zh-CN" w:bidi="ar"/>
        </w:rPr>
        <w:t>'Kids Bath Set'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total_price:</w:t>
      </w:r>
      <w:r>
        <w:rPr>
          <w:rFonts w:ascii="Consolas" w:eastAsia="Consolas" w:hAnsi="Consolas" w:cs="Consolas"/>
          <w:color w:val="B5CEA8"/>
          <w:sz w:val="16"/>
          <w:szCs w:val="16"/>
          <w:shd w:val="clear" w:color="auto" w:fill="000000"/>
          <w:lang w:val="en-US" w:eastAsia="zh-CN" w:bidi="ar"/>
        </w:rPr>
        <w:t>599.00</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discount_text:</w:t>
      </w:r>
      <w:r>
        <w:rPr>
          <w:rFonts w:ascii="Consolas" w:eastAsia="Consolas" w:hAnsi="Consolas" w:cs="Consolas"/>
          <w:color w:val="CE9178"/>
          <w:sz w:val="16"/>
          <w:szCs w:val="16"/>
          <w:shd w:val="clear" w:color="auto" w:fill="000000"/>
          <w:lang w:val="en-US" w:eastAsia="zh-CN" w:bidi="ar"/>
        </w:rPr>
        <w:t>'Buy 2 save ₹50'</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items: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5</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description:</w:t>
      </w:r>
      <w:r>
        <w:rPr>
          <w:rFonts w:ascii="Consolas" w:eastAsia="Consolas" w:hAnsi="Consolas" w:cs="Consolas"/>
          <w:color w:val="CE9178"/>
          <w:sz w:val="16"/>
          <w:szCs w:val="16"/>
          <w:shd w:val="clear" w:color="auto" w:fill="000000"/>
          <w:lang w:val="en-US" w:eastAsia="zh-CN" w:bidi="ar"/>
        </w:rPr>
        <w:t>'Bubble Bath + Toys'</w:t>
      </w:r>
      <w:r>
        <w:rPr>
          <w:rFonts w:ascii="Consolas" w:eastAsia="Consolas" w:hAnsi="Consolas" w:cs="Consolas"/>
          <w:color w:val="FFFFFF"/>
          <w:sz w:val="16"/>
          <w:szCs w:val="16"/>
          <w:shd w:val="clear" w:color="auto" w:fill="000000"/>
          <w:lang w:val="en-US" w:eastAsia="zh-CN" w:bidi="ar"/>
        </w:rPr>
        <w:t xml:space="preserve"> }</w:t>
      </w:r>
    </w:p>
    <w:p w14:paraId="41D55573"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303C041B" w14:textId="77777777" w:rsidR="006138AA" w:rsidRDefault="006138AA">
      <w:pPr>
        <w:widowControl/>
      </w:pPr>
    </w:p>
    <w:p w14:paraId="097645C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promotions</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
    <w:p w14:paraId="19604940"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 </w:t>
      </w:r>
      <w:r>
        <w:rPr>
          <w:rFonts w:ascii="Consolas" w:eastAsia="Consolas" w:hAnsi="Consolas" w:cs="Consolas"/>
          <w:color w:val="9CDCFE"/>
          <w:sz w:val="16"/>
          <w:szCs w:val="16"/>
          <w:shd w:val="clear" w:color="auto" w:fill="000000"/>
          <w:lang w:val="en-US" w:eastAsia="zh-CN" w:bidi="ar"/>
        </w:rPr>
        <w:t>promo_id:</w:t>
      </w:r>
      <w:r>
        <w:rPr>
          <w:rFonts w:ascii="Consolas" w:eastAsia="Consolas" w:hAnsi="Consolas" w:cs="Consolas"/>
          <w:color w:val="B5CEA8"/>
          <w:sz w:val="16"/>
          <w:szCs w:val="16"/>
          <w:shd w:val="clear" w:color="auto" w:fill="000000"/>
          <w:lang w:val="en-US" w:eastAsia="zh-CN" w:bidi="ar"/>
        </w:rPr>
        <w:t>1</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product_id:</w:t>
      </w:r>
      <w:r>
        <w:rPr>
          <w:rFonts w:ascii="Consolas" w:eastAsia="Consolas" w:hAnsi="Consolas" w:cs="Consolas"/>
          <w:color w:val="B5CEA8"/>
          <w:sz w:val="16"/>
          <w:szCs w:val="16"/>
          <w:shd w:val="clear" w:color="auto" w:fill="000000"/>
          <w:lang w:val="en-US" w:eastAsia="zh-CN" w:bidi="ar"/>
        </w:rPr>
        <w:t>1</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promo_type:</w:t>
      </w:r>
      <w:r>
        <w:rPr>
          <w:rFonts w:ascii="Consolas" w:eastAsia="Consolas" w:hAnsi="Consolas" w:cs="Consolas"/>
          <w:color w:val="CE9178"/>
          <w:sz w:val="16"/>
          <w:szCs w:val="16"/>
          <w:shd w:val="clear" w:color="auto" w:fill="000000"/>
          <w:lang w:val="en-US" w:eastAsia="zh-CN" w:bidi="ar"/>
        </w:rPr>
        <w:t>'Festival'</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discount_percent:</w:t>
      </w:r>
      <w:r>
        <w:rPr>
          <w:rFonts w:ascii="Consolas" w:eastAsia="Consolas" w:hAnsi="Consolas" w:cs="Consolas"/>
          <w:color w:val="B5CEA8"/>
          <w:sz w:val="16"/>
          <w:szCs w:val="16"/>
          <w:shd w:val="clear" w:color="auto" w:fill="000000"/>
          <w:lang w:val="en-US" w:eastAsia="zh-CN" w:bidi="ar"/>
        </w:rPr>
        <w:t>5</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valid_till:</w:t>
      </w:r>
      <w:r>
        <w:rPr>
          <w:rFonts w:ascii="Consolas" w:eastAsia="Consolas" w:hAnsi="Consolas" w:cs="Consolas"/>
          <w:color w:val="CE9178"/>
          <w:sz w:val="16"/>
          <w:szCs w:val="16"/>
          <w:shd w:val="clear" w:color="auto" w:fill="000000"/>
          <w:lang w:val="en-US" w:eastAsia="zh-CN" w:bidi="ar"/>
        </w:rPr>
        <w:t>'2026-12-31'</w:t>
      </w:r>
      <w:r>
        <w:rPr>
          <w:rFonts w:ascii="Consolas" w:eastAsia="Consolas" w:hAnsi="Consolas" w:cs="Consolas"/>
          <w:color w:val="FFFFFF"/>
          <w:sz w:val="16"/>
          <w:szCs w:val="16"/>
          <w:shd w:val="clear" w:color="auto" w:fill="000000"/>
          <w:lang w:val="en-US" w:eastAsia="zh-CN" w:bidi="ar"/>
        </w:rPr>
        <w:t xml:space="preserve"> },</w:t>
      </w:r>
    </w:p>
    <w:p w14:paraId="1DE6E130"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 </w:t>
      </w:r>
      <w:r>
        <w:rPr>
          <w:rFonts w:ascii="Consolas" w:eastAsia="Consolas" w:hAnsi="Consolas" w:cs="Consolas"/>
          <w:color w:val="9CDCFE"/>
          <w:sz w:val="16"/>
          <w:szCs w:val="16"/>
          <w:shd w:val="clear" w:color="auto" w:fill="000000"/>
          <w:lang w:val="en-US" w:eastAsia="zh-CN" w:bidi="ar"/>
        </w:rPr>
        <w:t>promo_id:</w:t>
      </w:r>
      <w:r>
        <w:rPr>
          <w:rFonts w:ascii="Consolas" w:eastAsia="Consolas" w:hAnsi="Consolas" w:cs="Consolas"/>
          <w:color w:val="B5CEA8"/>
          <w:sz w:val="16"/>
          <w:szCs w:val="16"/>
          <w:shd w:val="clear" w:color="auto" w:fill="000000"/>
          <w:lang w:val="en-US" w:eastAsia="zh-CN" w:bidi="ar"/>
        </w:rPr>
        <w:t>2</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product_id:</w:t>
      </w:r>
      <w:r>
        <w:rPr>
          <w:rFonts w:ascii="Consolas" w:eastAsia="Consolas" w:hAnsi="Consolas" w:cs="Consolas"/>
          <w:color w:val="B5CEA8"/>
          <w:sz w:val="16"/>
          <w:szCs w:val="16"/>
          <w:shd w:val="clear" w:color="auto" w:fill="000000"/>
          <w:lang w:val="en-US" w:eastAsia="zh-CN" w:bidi="ar"/>
        </w:rPr>
        <w:t>3</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promo_type:</w:t>
      </w:r>
      <w:r>
        <w:rPr>
          <w:rFonts w:ascii="Consolas" w:eastAsia="Consolas" w:hAnsi="Consolas" w:cs="Consolas"/>
          <w:color w:val="CE9178"/>
          <w:sz w:val="16"/>
          <w:szCs w:val="16"/>
          <w:shd w:val="clear" w:color="auto" w:fill="000000"/>
          <w:lang w:val="en-US" w:eastAsia="zh-CN" w:bidi="ar"/>
        </w:rPr>
        <w:t>'Expiry Clearance'</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discount_percent:</w:t>
      </w:r>
      <w:r>
        <w:rPr>
          <w:rFonts w:ascii="Consolas" w:eastAsia="Consolas" w:hAnsi="Consolas" w:cs="Consolas"/>
          <w:color w:val="B5CEA8"/>
          <w:sz w:val="16"/>
          <w:szCs w:val="16"/>
          <w:shd w:val="clear" w:color="auto" w:fill="000000"/>
          <w:lang w:val="en-US" w:eastAsia="zh-CN" w:bidi="ar"/>
        </w:rPr>
        <w:t>30</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valid_till:</w:t>
      </w:r>
      <w:r>
        <w:rPr>
          <w:rFonts w:ascii="Consolas" w:eastAsia="Consolas" w:hAnsi="Consolas" w:cs="Consolas"/>
          <w:color w:val="CE9178"/>
          <w:sz w:val="16"/>
          <w:szCs w:val="16"/>
          <w:shd w:val="clear" w:color="auto" w:fill="000000"/>
          <w:lang w:val="en-US" w:eastAsia="zh-CN" w:bidi="ar"/>
        </w:rPr>
        <w:t>'2025-12-31'</w:t>
      </w:r>
      <w:r>
        <w:rPr>
          <w:rFonts w:ascii="Consolas" w:eastAsia="Consolas" w:hAnsi="Consolas" w:cs="Consolas"/>
          <w:color w:val="FFFFFF"/>
          <w:sz w:val="16"/>
          <w:szCs w:val="16"/>
          <w:shd w:val="clear" w:color="auto" w:fill="000000"/>
          <w:lang w:val="en-US" w:eastAsia="zh-CN" w:bidi="ar"/>
        </w:rPr>
        <w:t xml:space="preserve"> }</w:t>
      </w:r>
    </w:p>
    <w:p w14:paraId="3D59A61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33465870" w14:textId="77777777" w:rsidR="006138AA" w:rsidRDefault="006138AA">
      <w:pPr>
        <w:widowControl/>
      </w:pPr>
    </w:p>
    <w:p w14:paraId="2CBB997B"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7CA668"/>
          <w:sz w:val="16"/>
          <w:szCs w:val="16"/>
          <w:shd w:val="clear" w:color="auto" w:fill="000000"/>
          <w:lang w:val="en-US" w:eastAsia="zh-CN" w:bidi="ar"/>
        </w:rPr>
        <w:t>/* ---------- Application State ---------- */</w:t>
      </w:r>
    </w:p>
    <w:p w14:paraId="33FBC087"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let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cart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p>
    <w:p w14:paraId="5C15C166"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let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activePromo</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null</w:t>
      </w:r>
      <w:r>
        <w:rPr>
          <w:rFonts w:ascii="Consolas" w:eastAsia="Consolas" w:hAnsi="Consolas" w:cs="Consolas"/>
          <w:color w:val="FFFFFF"/>
          <w:sz w:val="16"/>
          <w:szCs w:val="16"/>
          <w:shd w:val="clear" w:color="auto" w:fill="000000"/>
          <w:lang w:val="en-US" w:eastAsia="zh-CN" w:bidi="ar"/>
        </w:rPr>
        <w:t>;</w:t>
      </w:r>
    </w:p>
    <w:p w14:paraId="49A95566" w14:textId="77777777" w:rsidR="006138AA" w:rsidRDefault="006138AA">
      <w:pPr>
        <w:widowControl/>
      </w:pPr>
    </w:p>
    <w:p w14:paraId="003E00C0"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7CA668"/>
          <w:sz w:val="16"/>
          <w:szCs w:val="16"/>
          <w:shd w:val="clear" w:color="auto" w:fill="000000"/>
          <w:lang w:val="en-US" w:eastAsia="zh-CN" w:bidi="ar"/>
        </w:rPr>
        <w:t>/* ---------- Utilities ---------- */</w:t>
      </w:r>
    </w:p>
    <w:p w14:paraId="65AF7F4B"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function</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money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n</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return</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4EC9B0"/>
          <w:sz w:val="16"/>
          <w:szCs w:val="16"/>
          <w:shd w:val="clear" w:color="auto" w:fill="000000"/>
          <w:lang w:val="en-US" w:eastAsia="zh-CN" w:bidi="ar"/>
        </w:rPr>
        <w:t>Number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n</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toFixed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2</w:t>
      </w:r>
      <w:r>
        <w:rPr>
          <w:rFonts w:ascii="Consolas" w:eastAsia="Consolas" w:hAnsi="Consolas" w:cs="Consolas"/>
          <w:color w:val="FFFFFF"/>
          <w:sz w:val="16"/>
          <w:szCs w:val="16"/>
          <w:shd w:val="clear" w:color="auto" w:fill="000000"/>
          <w:lang w:val="en-US" w:eastAsia="zh-CN" w:bidi="ar"/>
        </w:rPr>
        <w:t>); }</w:t>
      </w:r>
    </w:p>
    <w:p w14:paraId="18B34D45" w14:textId="77777777" w:rsidR="006138AA" w:rsidRDefault="006138AA">
      <w:pPr>
        <w:widowControl/>
      </w:pPr>
    </w:p>
    <w:p w14:paraId="31A81CF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function</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findProduct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pid</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return</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products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find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569CD6"/>
          <w:sz w:val="16"/>
          <w:szCs w:val="16"/>
          <w:shd w:val="clear" w:color="auto" w:fill="000000"/>
          <w:lang w:val="en-US" w:eastAsia="zh-CN" w:bidi="ar"/>
        </w:rPr>
        <w:t>=&gt;</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product_id</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pid</w:t>
      </w:r>
      <w:r>
        <w:rPr>
          <w:rFonts w:ascii="Consolas" w:eastAsia="Consolas" w:hAnsi="Consolas" w:cs="Consolas"/>
          <w:color w:val="FFFFFF"/>
          <w:sz w:val="16"/>
          <w:szCs w:val="16"/>
          <w:shd w:val="clear" w:color="auto" w:fill="000000"/>
          <w:lang w:val="en-US" w:eastAsia="zh-CN" w:bidi="ar"/>
        </w:rPr>
        <w:t>); }</w:t>
      </w:r>
    </w:p>
    <w:p w14:paraId="196B3154" w14:textId="77777777" w:rsidR="006138AA" w:rsidRDefault="006138AA">
      <w:pPr>
        <w:widowControl/>
      </w:pPr>
    </w:p>
    <w:p w14:paraId="40502CF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function</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calcFinalPrice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p>
    <w:p w14:paraId="5ED91A0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7CA668"/>
          <w:sz w:val="16"/>
          <w:szCs w:val="16"/>
          <w:shd w:val="clear" w:color="auto" w:fill="000000"/>
          <w:lang w:val="en-US" w:eastAsia="zh-CN" w:bidi="ar"/>
        </w:rPr>
        <w:t>// compute from mrp and discount field; promotions applied separately</w:t>
      </w:r>
    </w:p>
    <w:p w14:paraId="49C95244"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afterDiscount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mrp</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B5CEA8"/>
          <w:sz w:val="16"/>
          <w:szCs w:val="16"/>
          <w:shd w:val="clear" w:color="auto" w:fill="000000"/>
          <w:lang w:val="en-US" w:eastAsia="zh-CN" w:bidi="ar"/>
        </w:rPr>
        <w:t>1</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discount</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100</w:t>
      </w:r>
      <w:r>
        <w:rPr>
          <w:rFonts w:ascii="Consolas" w:eastAsia="Consolas" w:hAnsi="Consolas" w:cs="Consolas"/>
          <w:color w:val="FFFFFF"/>
          <w:sz w:val="16"/>
          <w:szCs w:val="16"/>
          <w:shd w:val="clear" w:color="auto" w:fill="000000"/>
          <w:lang w:val="en-US" w:eastAsia="zh-CN" w:bidi="ar"/>
        </w:rPr>
        <w:t>);</w:t>
      </w:r>
    </w:p>
    <w:p w14:paraId="4B65E9F9"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return</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Math</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round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afterDiscount</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100</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100</w:t>
      </w:r>
      <w:r>
        <w:rPr>
          <w:rFonts w:ascii="Consolas" w:eastAsia="Consolas" w:hAnsi="Consolas" w:cs="Consolas"/>
          <w:color w:val="FFFFFF"/>
          <w:sz w:val="16"/>
          <w:szCs w:val="16"/>
          <w:shd w:val="clear" w:color="auto" w:fill="000000"/>
          <w:lang w:val="en-US" w:eastAsia="zh-CN" w:bidi="ar"/>
        </w:rPr>
        <w:t>;</w:t>
      </w:r>
    </w:p>
    <w:p w14:paraId="1FCDC52F"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341259BE" w14:textId="77777777" w:rsidR="006138AA" w:rsidRDefault="006138AA">
      <w:pPr>
        <w:widowControl/>
      </w:pPr>
    </w:p>
    <w:p w14:paraId="3F09944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function</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applyPromotionsToPrice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product</w:t>
      </w:r>
      <w:r>
        <w:rPr>
          <w:rFonts w:ascii="Consolas" w:eastAsia="Consolas" w:hAnsi="Consolas" w:cs="Consolas"/>
          <w:color w:val="FFFFFF"/>
          <w:sz w:val="16"/>
          <w:szCs w:val="16"/>
          <w:shd w:val="clear" w:color="auto" w:fill="000000"/>
          <w:lang w:val="en-US" w:eastAsia="zh-CN" w:bidi="ar"/>
        </w:rPr>
        <w:t>){</w:t>
      </w:r>
    </w:p>
    <w:p w14:paraId="6D8B5CB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let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price</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calcFinalPrice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product</w:t>
      </w:r>
      <w:r>
        <w:rPr>
          <w:rFonts w:ascii="Consolas" w:eastAsia="Consolas" w:hAnsi="Consolas" w:cs="Consolas"/>
          <w:color w:val="FFFFFF"/>
          <w:sz w:val="16"/>
          <w:szCs w:val="16"/>
          <w:shd w:val="clear" w:color="auto" w:fill="000000"/>
          <w:lang w:val="en-US" w:eastAsia="zh-CN" w:bidi="ar"/>
        </w:rPr>
        <w:t>);</w:t>
      </w:r>
    </w:p>
    <w:p w14:paraId="16708CEF"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7CA668"/>
          <w:sz w:val="16"/>
          <w:szCs w:val="16"/>
          <w:shd w:val="clear" w:color="auto" w:fill="000000"/>
          <w:lang w:val="en-US" w:eastAsia="zh-CN" w:bidi="ar"/>
        </w:rPr>
        <w:t>// check active promo that applies to this product and still valid</w:t>
      </w:r>
    </w:p>
    <w:p w14:paraId="76DB65F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now</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new</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4EC9B0"/>
          <w:sz w:val="16"/>
          <w:szCs w:val="16"/>
          <w:shd w:val="clear" w:color="auto" w:fill="000000"/>
          <w:lang w:val="en-US" w:eastAsia="zh-CN" w:bidi="ar"/>
        </w:rPr>
        <w:t>Date</w:t>
      </w:r>
      <w:r>
        <w:rPr>
          <w:rFonts w:ascii="Consolas" w:eastAsia="Consolas" w:hAnsi="Consolas" w:cs="Consolas"/>
          <w:color w:val="FFFFFF"/>
          <w:sz w:val="16"/>
          <w:szCs w:val="16"/>
          <w:shd w:val="clear" w:color="auto" w:fill="000000"/>
          <w:lang w:val="en-US" w:eastAsia="zh-CN" w:bidi="ar"/>
        </w:rPr>
        <w:t>();</w:t>
      </w:r>
    </w:p>
    <w:p w14:paraId="59E4B1D1"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applicable</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promotions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filter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w:t>
      </w:r>
      <w:r>
        <w:rPr>
          <w:rFonts w:ascii="Consolas" w:eastAsia="Consolas" w:hAnsi="Consolas" w:cs="Consolas"/>
          <w:color w:val="569CD6"/>
          <w:sz w:val="16"/>
          <w:szCs w:val="16"/>
          <w:shd w:val="clear" w:color="auto" w:fill="000000"/>
          <w:lang w:val="en-US" w:eastAsia="zh-CN" w:bidi="ar"/>
        </w:rPr>
        <w:t>=&gt;</w:t>
      </w:r>
      <w:r>
        <w:rPr>
          <w:rFonts w:ascii="Consolas" w:eastAsia="Consolas" w:hAnsi="Consolas" w:cs="Consolas"/>
          <w:color w:val="9CDCFE"/>
          <w:sz w:val="16"/>
          <w:szCs w:val="16"/>
          <w:shd w:val="clear" w:color="auto" w:fill="000000"/>
          <w:lang w:val="en-US" w:eastAsia="zh-CN" w:bidi="ar"/>
        </w:rPr>
        <w:t>pr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product_id</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product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product_id</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&amp;&amp;</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new</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4EC9B0"/>
          <w:sz w:val="16"/>
          <w:szCs w:val="16"/>
          <w:shd w:val="clear" w:color="auto" w:fill="000000"/>
          <w:lang w:val="en-US" w:eastAsia="zh-CN" w:bidi="ar"/>
        </w:rPr>
        <w:t>Date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valid_till</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now</w:t>
      </w:r>
      <w:r>
        <w:rPr>
          <w:rFonts w:ascii="Consolas" w:eastAsia="Consolas" w:hAnsi="Consolas" w:cs="Consolas"/>
          <w:color w:val="FFFFFF"/>
          <w:sz w:val="16"/>
          <w:szCs w:val="16"/>
          <w:shd w:val="clear" w:color="auto" w:fill="000000"/>
          <w:lang w:val="en-US" w:eastAsia="zh-CN" w:bidi="ar"/>
        </w:rPr>
        <w:t>);</w:t>
      </w:r>
    </w:p>
    <w:p w14:paraId="3586722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lastRenderedPageBreak/>
        <w:t xml:space="preserve">      </w:t>
      </w:r>
      <w:r>
        <w:rPr>
          <w:rFonts w:ascii="Consolas" w:eastAsia="Consolas" w:hAnsi="Consolas" w:cs="Consolas"/>
          <w:color w:val="C586C0"/>
          <w:sz w:val="16"/>
          <w:szCs w:val="16"/>
          <w:shd w:val="clear" w:color="auto" w:fill="000000"/>
          <w:lang w:val="en-US" w:eastAsia="zh-CN" w:bidi="ar"/>
        </w:rPr>
        <w:t>if</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applicable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length</w:t>
      </w:r>
      <w:r>
        <w:rPr>
          <w:rFonts w:ascii="Consolas" w:eastAsia="Consolas" w:hAnsi="Consolas" w:cs="Consolas"/>
          <w:color w:val="FFFFFF"/>
          <w:sz w:val="16"/>
          <w:szCs w:val="16"/>
          <w:shd w:val="clear" w:color="auto" w:fill="000000"/>
          <w:lang w:val="en-US" w:eastAsia="zh-CN" w:bidi="ar"/>
        </w:rPr>
        <w:t>){</w:t>
      </w:r>
    </w:p>
    <w:p w14:paraId="01D6D44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7CA668"/>
          <w:sz w:val="16"/>
          <w:szCs w:val="16"/>
          <w:shd w:val="clear" w:color="auto" w:fill="000000"/>
          <w:lang w:val="en-US" w:eastAsia="zh-CN" w:bidi="ar"/>
        </w:rPr>
        <w:t>// choose highest discount</w:t>
      </w:r>
    </w:p>
    <w:p w14:paraId="2999AC63"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max</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Math</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max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applicable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map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a</w:t>
      </w:r>
      <w:r>
        <w:rPr>
          <w:rFonts w:ascii="Consolas" w:eastAsia="Consolas" w:hAnsi="Consolas" w:cs="Consolas"/>
          <w:color w:val="569CD6"/>
          <w:sz w:val="16"/>
          <w:szCs w:val="16"/>
          <w:shd w:val="clear" w:color="auto" w:fill="000000"/>
          <w:lang w:val="en-US" w:eastAsia="zh-CN" w:bidi="ar"/>
        </w:rPr>
        <w:t>=&gt;</w:t>
      </w:r>
      <w:r>
        <w:rPr>
          <w:rFonts w:ascii="Consolas" w:eastAsia="Consolas" w:hAnsi="Consolas" w:cs="Consolas"/>
          <w:color w:val="9CDCFE"/>
          <w:sz w:val="16"/>
          <w:szCs w:val="16"/>
          <w:shd w:val="clear" w:color="auto" w:fill="000000"/>
          <w:lang w:val="en-US" w:eastAsia="zh-CN" w:bidi="ar"/>
        </w:rPr>
        <w:t>a</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discount_percent</w:t>
      </w:r>
      <w:r>
        <w:rPr>
          <w:rFonts w:ascii="Consolas" w:eastAsia="Consolas" w:hAnsi="Consolas" w:cs="Consolas"/>
          <w:color w:val="FFFFFF"/>
          <w:sz w:val="16"/>
          <w:szCs w:val="16"/>
          <w:shd w:val="clear" w:color="auto" w:fill="000000"/>
          <w:lang w:val="en-US" w:eastAsia="zh-CN" w:bidi="ar"/>
        </w:rPr>
        <w:t>));</w:t>
      </w:r>
    </w:p>
    <w:p w14:paraId="07772597"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price</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price</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B5CEA8"/>
          <w:sz w:val="16"/>
          <w:szCs w:val="16"/>
          <w:shd w:val="clear" w:color="auto" w:fill="000000"/>
          <w:lang w:val="en-US" w:eastAsia="zh-CN" w:bidi="ar"/>
        </w:rPr>
        <w:t>1</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max</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100</w:t>
      </w:r>
      <w:r>
        <w:rPr>
          <w:rFonts w:ascii="Consolas" w:eastAsia="Consolas" w:hAnsi="Consolas" w:cs="Consolas"/>
          <w:color w:val="FFFFFF"/>
          <w:sz w:val="16"/>
          <w:szCs w:val="16"/>
          <w:shd w:val="clear" w:color="auto" w:fill="000000"/>
          <w:lang w:val="en-US" w:eastAsia="zh-CN" w:bidi="ar"/>
        </w:rPr>
        <w:t>);</w:t>
      </w:r>
    </w:p>
    <w:p w14:paraId="00E9D140"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250D2AF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return</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Math</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round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price</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100</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100</w:t>
      </w:r>
      <w:r>
        <w:rPr>
          <w:rFonts w:ascii="Consolas" w:eastAsia="Consolas" w:hAnsi="Consolas" w:cs="Consolas"/>
          <w:color w:val="FFFFFF"/>
          <w:sz w:val="16"/>
          <w:szCs w:val="16"/>
          <w:shd w:val="clear" w:color="auto" w:fill="000000"/>
          <w:lang w:val="en-US" w:eastAsia="zh-CN" w:bidi="ar"/>
        </w:rPr>
        <w:t>;</w:t>
      </w:r>
    </w:p>
    <w:p w14:paraId="0537023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2A5D5A01" w14:textId="77777777" w:rsidR="006138AA" w:rsidRDefault="006138AA">
      <w:pPr>
        <w:widowControl/>
      </w:pPr>
    </w:p>
    <w:p w14:paraId="5A529BE9"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7CA668"/>
          <w:sz w:val="16"/>
          <w:szCs w:val="16"/>
          <w:shd w:val="clear" w:color="auto" w:fill="000000"/>
          <w:lang w:val="en-US" w:eastAsia="zh-CN" w:bidi="ar"/>
        </w:rPr>
        <w:t>/* ---------- Rendering ---------- */</w:t>
      </w:r>
    </w:p>
    <w:p w14:paraId="2E341D0A"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function</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renderCategoryFilter</w:t>
      </w:r>
      <w:r>
        <w:rPr>
          <w:rFonts w:ascii="Consolas" w:eastAsia="Consolas" w:hAnsi="Consolas" w:cs="Consolas"/>
          <w:color w:val="FFFFFF"/>
          <w:sz w:val="16"/>
          <w:szCs w:val="16"/>
          <w:shd w:val="clear" w:color="auto" w:fill="000000"/>
          <w:lang w:val="en-US" w:eastAsia="zh-CN" w:bidi="ar"/>
        </w:rPr>
        <w:t>(){</w:t>
      </w:r>
    </w:p>
    <w:p w14:paraId="204ACD4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cat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569CD6"/>
          <w:sz w:val="16"/>
          <w:szCs w:val="16"/>
          <w:shd w:val="clear" w:color="auto" w:fill="000000"/>
          <w:lang w:val="en-US" w:eastAsia="zh-CN" w:bidi="ar"/>
        </w:rPr>
        <w:t>new</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4EC9B0"/>
          <w:sz w:val="16"/>
          <w:szCs w:val="16"/>
          <w:shd w:val="clear" w:color="auto" w:fill="000000"/>
          <w:lang w:val="en-US" w:eastAsia="zh-CN" w:bidi="ar"/>
        </w:rPr>
        <w:t>Set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products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map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569CD6"/>
          <w:sz w:val="16"/>
          <w:szCs w:val="16"/>
          <w:shd w:val="clear" w:color="auto" w:fill="000000"/>
          <w:lang w:val="en-US" w:eastAsia="zh-CN" w:bidi="ar"/>
        </w:rPr>
        <w:t>=&gt;</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category</w:t>
      </w:r>
      <w:r>
        <w:rPr>
          <w:rFonts w:ascii="Consolas" w:eastAsia="Consolas" w:hAnsi="Consolas" w:cs="Consolas"/>
          <w:color w:val="FFFFFF"/>
          <w:sz w:val="16"/>
          <w:szCs w:val="16"/>
          <w:shd w:val="clear" w:color="auto" w:fill="000000"/>
          <w:lang w:val="en-US" w:eastAsia="zh-CN" w:bidi="ar"/>
        </w:rPr>
        <w:t>))];</w:t>
      </w:r>
    </w:p>
    <w:p w14:paraId="70B1923A"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sel</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getElementById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'categoryFilter'</w:t>
      </w:r>
      <w:r>
        <w:rPr>
          <w:rFonts w:ascii="Consolas" w:eastAsia="Consolas" w:hAnsi="Consolas" w:cs="Consolas"/>
          <w:color w:val="FFFFFF"/>
          <w:sz w:val="16"/>
          <w:szCs w:val="16"/>
          <w:shd w:val="clear" w:color="auto" w:fill="000000"/>
          <w:lang w:val="en-US" w:eastAsia="zh-CN" w:bidi="ar"/>
        </w:rPr>
        <w:t>);</w:t>
      </w:r>
    </w:p>
    <w:p w14:paraId="6743A3D1"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cat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forEach</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w:t>
      </w:r>
      <w:r>
        <w:rPr>
          <w:rFonts w:ascii="Consolas" w:eastAsia="Consolas" w:hAnsi="Consolas" w:cs="Consolas"/>
          <w:color w:val="569CD6"/>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w:t>
      </w:r>
    </w:p>
    <w:p w14:paraId="28F086BB"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o</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createElement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'option'</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o</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value</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o</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textContent</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sel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appendChild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o</w:t>
      </w:r>
      <w:r>
        <w:rPr>
          <w:rFonts w:ascii="Consolas" w:eastAsia="Consolas" w:hAnsi="Consolas" w:cs="Consolas"/>
          <w:color w:val="FFFFFF"/>
          <w:sz w:val="16"/>
          <w:szCs w:val="16"/>
          <w:shd w:val="clear" w:color="auto" w:fill="000000"/>
          <w:lang w:val="en-US" w:eastAsia="zh-CN" w:bidi="ar"/>
        </w:rPr>
        <w:t>);</w:t>
      </w:r>
    </w:p>
    <w:p w14:paraId="2E6D8CC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3BBF5849"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36AAAAC2" w14:textId="77777777" w:rsidR="006138AA" w:rsidRDefault="006138AA">
      <w:pPr>
        <w:widowControl/>
      </w:pPr>
    </w:p>
    <w:p w14:paraId="4C659DD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function</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renderProducts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filterQ</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w:t>
      </w:r>
    </w:p>
    <w:p w14:paraId="7164C78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container</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getElementById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'products'</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container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innerHTML</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w:t>
      </w:r>
    </w:p>
    <w:p w14:paraId="42483787"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q</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getElementById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'q'</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value</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toLowerCase</w:t>
      </w:r>
      <w:r>
        <w:rPr>
          <w:rFonts w:ascii="Consolas" w:eastAsia="Consolas" w:hAnsi="Consolas" w:cs="Consolas"/>
          <w:color w:val="FFFFFF"/>
          <w:sz w:val="16"/>
          <w:szCs w:val="16"/>
          <w:shd w:val="clear" w:color="auto" w:fill="000000"/>
          <w:lang w:val="en-US" w:eastAsia="zh-CN" w:bidi="ar"/>
        </w:rPr>
        <w:t>();</w:t>
      </w:r>
    </w:p>
    <w:p w14:paraId="6786FEA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cat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getElementById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'categoryFilter'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value</w:t>
      </w:r>
      <w:r>
        <w:rPr>
          <w:rFonts w:ascii="Consolas" w:eastAsia="Consolas" w:hAnsi="Consolas" w:cs="Consolas"/>
          <w:color w:val="FFFFFF"/>
          <w:sz w:val="16"/>
          <w:szCs w:val="16"/>
          <w:shd w:val="clear" w:color="auto" w:fill="000000"/>
          <w:lang w:val="en-US" w:eastAsia="zh-CN" w:bidi="ar"/>
        </w:rPr>
        <w:t>;</w:t>
      </w:r>
    </w:p>
    <w:p w14:paraId="40E4008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let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list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products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slice</w:t>
      </w:r>
      <w:r>
        <w:rPr>
          <w:rFonts w:ascii="Consolas" w:eastAsia="Consolas" w:hAnsi="Consolas" w:cs="Consolas"/>
          <w:color w:val="FFFFFF"/>
          <w:sz w:val="16"/>
          <w:szCs w:val="16"/>
          <w:shd w:val="clear" w:color="auto" w:fill="000000"/>
          <w:lang w:val="en-US" w:eastAsia="zh-CN" w:bidi="ar"/>
        </w:rPr>
        <w:t>();</w:t>
      </w:r>
    </w:p>
    <w:p w14:paraId="05F4BC78"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if</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cat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list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list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filter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569CD6"/>
          <w:sz w:val="16"/>
          <w:szCs w:val="16"/>
          <w:shd w:val="clear" w:color="auto" w:fill="000000"/>
          <w:lang w:val="en-US" w:eastAsia="zh-CN" w:bidi="ar"/>
        </w:rPr>
        <w:t>=&gt;</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category</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cat</w:t>
      </w:r>
      <w:r>
        <w:rPr>
          <w:rFonts w:ascii="Consolas" w:eastAsia="Consolas" w:hAnsi="Consolas" w:cs="Consolas"/>
          <w:color w:val="FFFFFF"/>
          <w:sz w:val="16"/>
          <w:szCs w:val="16"/>
          <w:shd w:val="clear" w:color="auto" w:fill="000000"/>
          <w:lang w:val="en-US" w:eastAsia="zh-CN" w:bidi="ar"/>
        </w:rPr>
        <w:t>);</w:t>
      </w:r>
    </w:p>
    <w:p w14:paraId="18EF0C61"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if</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q</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list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list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filter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569CD6"/>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name</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E9178"/>
          <w:sz w:val="16"/>
          <w:szCs w:val="16"/>
          <w:shd w:val="clear" w:color="auto" w:fill="000000"/>
          <w:lang w:val="en-US" w:eastAsia="zh-CN" w:bidi="ar"/>
        </w:rPr>
        <w:t>'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brand</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category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toLowerCase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includes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q</w:t>
      </w:r>
      <w:r>
        <w:rPr>
          <w:rFonts w:ascii="Consolas" w:eastAsia="Consolas" w:hAnsi="Consolas" w:cs="Consolas"/>
          <w:color w:val="FFFFFF"/>
          <w:sz w:val="16"/>
          <w:szCs w:val="16"/>
          <w:shd w:val="clear" w:color="auto" w:fill="000000"/>
          <w:lang w:val="en-US" w:eastAsia="zh-CN" w:bidi="ar"/>
        </w:rPr>
        <w:t>));</w:t>
      </w:r>
    </w:p>
    <w:p w14:paraId="25BAB557"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getElementById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'count'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textContent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list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length</w:t>
      </w:r>
      <w:r>
        <w:rPr>
          <w:rFonts w:ascii="Consolas" w:eastAsia="Consolas" w:hAnsi="Consolas" w:cs="Consolas"/>
          <w:color w:val="FFFFFF"/>
          <w:sz w:val="16"/>
          <w:szCs w:val="16"/>
          <w:shd w:val="clear" w:color="auto" w:fill="000000"/>
          <w:lang w:val="en-US" w:eastAsia="zh-CN" w:bidi="ar"/>
        </w:rPr>
        <w:t>;</w:t>
      </w:r>
    </w:p>
    <w:p w14:paraId="06CB84C1" w14:textId="77777777" w:rsidR="006138AA" w:rsidRDefault="006138AA">
      <w:pPr>
        <w:widowControl/>
      </w:pPr>
    </w:p>
    <w:p w14:paraId="48B091CA"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if</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list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length</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container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innerHTML</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'&lt;div class="empty"&gt;No products found&lt;/div&gt;'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return</w:t>
      </w:r>
      <w:r>
        <w:rPr>
          <w:rFonts w:ascii="Consolas" w:eastAsia="Consolas" w:hAnsi="Consolas" w:cs="Consolas"/>
          <w:color w:val="FFFFFF"/>
          <w:sz w:val="16"/>
          <w:szCs w:val="16"/>
          <w:shd w:val="clear" w:color="auto" w:fill="000000"/>
          <w:lang w:val="en-US" w:eastAsia="zh-CN" w:bidi="ar"/>
        </w:rPr>
        <w:t>; }</w:t>
      </w:r>
    </w:p>
    <w:p w14:paraId="38D5DCA2" w14:textId="77777777" w:rsidR="006138AA" w:rsidRDefault="006138AA">
      <w:pPr>
        <w:widowControl/>
      </w:pPr>
    </w:p>
    <w:p w14:paraId="7F7DFC0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for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of</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list</w:t>
      </w:r>
      <w:r>
        <w:rPr>
          <w:rFonts w:ascii="Consolas" w:eastAsia="Consolas" w:hAnsi="Consolas" w:cs="Consolas"/>
          <w:color w:val="FFFFFF"/>
          <w:sz w:val="16"/>
          <w:szCs w:val="16"/>
          <w:shd w:val="clear" w:color="auto" w:fill="000000"/>
          <w:lang w:val="en-US" w:eastAsia="zh-CN" w:bidi="ar"/>
        </w:rPr>
        <w:t>){</w:t>
      </w:r>
    </w:p>
    <w:p w14:paraId="1F3B90AF"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card</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createElement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card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className</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'card'</w:t>
      </w:r>
      <w:r>
        <w:rPr>
          <w:rFonts w:ascii="Consolas" w:eastAsia="Consolas" w:hAnsi="Consolas" w:cs="Consolas"/>
          <w:color w:val="FFFFFF"/>
          <w:sz w:val="16"/>
          <w:szCs w:val="16"/>
          <w:shd w:val="clear" w:color="auto" w:fill="000000"/>
          <w:lang w:val="en-US" w:eastAsia="zh-CN" w:bidi="ar"/>
        </w:rPr>
        <w:t>;</w:t>
      </w:r>
    </w:p>
    <w:p w14:paraId="4B2A5D1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card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innerHTML</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E9178"/>
          <w:sz w:val="16"/>
          <w:szCs w:val="16"/>
          <w:shd w:val="clear" w:color="auto" w:fill="000000"/>
          <w:lang w:val="en-US" w:eastAsia="zh-CN" w:bidi="ar"/>
        </w:rPr>
        <w:t>`</w:t>
      </w:r>
    </w:p>
    <w:p w14:paraId="3343360B"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 class="product-head"&gt;</w:t>
      </w:r>
    </w:p>
    <w:p w14:paraId="347D1E49"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 class="thumb"&gt;</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brand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'P'</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&lt;/div&gt;</w:t>
      </w:r>
    </w:p>
    <w:p w14:paraId="3EFFABA3"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 class="meta"&gt;</w:t>
      </w:r>
    </w:p>
    <w:p w14:paraId="7168733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&lt;p class="name"&gt;</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name</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&lt;/p&gt;</w:t>
      </w:r>
    </w:p>
    <w:p w14:paraId="4F19E1FF"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 class="brandSmall"&gt;</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brand</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 xml:space="preserve"> • </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pack_size</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&lt;/div&gt;</w:t>
      </w:r>
    </w:p>
    <w:p w14:paraId="2EFFD0C6"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&lt;/div&gt;</w:t>
      </w:r>
    </w:p>
    <w:p w14:paraId="26F90D4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 style="text-align:right"&gt;</w:t>
      </w:r>
    </w:p>
    <w:p w14:paraId="3B8026DA"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 class="discountTag"&gt;</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discount</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%&lt;/div&gt;</w:t>
      </w:r>
    </w:p>
    <w:p w14:paraId="3E5F57E8"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&lt;/div&gt;</w:t>
      </w:r>
    </w:p>
    <w:p w14:paraId="6ABC2988"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&lt;/div&gt;</w:t>
      </w:r>
    </w:p>
    <w:p w14:paraId="4F9246D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 class="priceRow"&gt;</w:t>
      </w:r>
    </w:p>
    <w:p w14:paraId="39B43FF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&lt;div&gt;</w:t>
      </w:r>
    </w:p>
    <w:p w14:paraId="53066708"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 class="final"&gt;</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money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applyPromotionsToPrice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&lt;/div&gt;</w:t>
      </w:r>
    </w:p>
    <w:p w14:paraId="37AB6D4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 class="muted" style="font-size:13px"&gt;MRP &lt;span class="mrp"&gt;</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money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mrp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&lt;/span&gt;&lt;/div&gt;</w:t>
      </w:r>
    </w:p>
    <w:p w14:paraId="468B3E2A"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&lt;/div&gt;</w:t>
      </w:r>
    </w:p>
    <w:p w14:paraId="66DCAC2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 style="display:flex;flex-direction:column;gap:8px;align-items:flex-end"&gt;</w:t>
      </w:r>
    </w:p>
    <w:p w14:paraId="3AC4EDF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&lt;button class="btn" data-pid="</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product_id</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"&gt;Add&lt;/button&gt;</w:t>
      </w:r>
    </w:p>
    <w:p w14:paraId="2FE922F9"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 class="muted" style="font-size:12px"&gt;</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sponsored_flag</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E9178"/>
          <w:sz w:val="16"/>
          <w:szCs w:val="16"/>
          <w:shd w:val="clear" w:color="auto" w:fill="000000"/>
          <w:lang w:val="en-US" w:eastAsia="zh-CN" w:bidi="ar"/>
        </w:rPr>
        <w:t>'Sponsored'</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&lt;/div&gt;</w:t>
      </w:r>
    </w:p>
    <w:p w14:paraId="1DEF7DE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&lt;/div&gt;</w:t>
      </w:r>
    </w:p>
    <w:p w14:paraId="07BED447"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&lt;/div&gt;</w:t>
      </w:r>
    </w:p>
    <w:p w14:paraId="3EE25FD7"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w:t>
      </w:r>
      <w:r>
        <w:rPr>
          <w:rFonts w:ascii="Consolas" w:eastAsia="Consolas" w:hAnsi="Consolas" w:cs="Consolas"/>
          <w:color w:val="FFFFFF"/>
          <w:sz w:val="16"/>
          <w:szCs w:val="16"/>
          <w:shd w:val="clear" w:color="auto" w:fill="000000"/>
          <w:lang w:val="en-US" w:eastAsia="zh-CN" w:bidi="ar"/>
        </w:rPr>
        <w:t>;</w:t>
      </w:r>
    </w:p>
    <w:p w14:paraId="0D838FDA"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container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appendChild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card</w:t>
      </w:r>
      <w:r>
        <w:rPr>
          <w:rFonts w:ascii="Consolas" w:eastAsia="Consolas" w:hAnsi="Consolas" w:cs="Consolas"/>
          <w:color w:val="FFFFFF"/>
          <w:sz w:val="16"/>
          <w:szCs w:val="16"/>
          <w:shd w:val="clear" w:color="auto" w:fill="000000"/>
          <w:lang w:val="en-US" w:eastAsia="zh-CN" w:bidi="ar"/>
        </w:rPr>
        <w:t>);</w:t>
      </w:r>
    </w:p>
    <w:p w14:paraId="0B32626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26F50852" w14:textId="77777777" w:rsidR="006138AA" w:rsidRDefault="006138AA">
      <w:pPr>
        <w:widowControl/>
      </w:pPr>
    </w:p>
    <w:p w14:paraId="214CE68A"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7CA668"/>
          <w:sz w:val="16"/>
          <w:szCs w:val="16"/>
          <w:shd w:val="clear" w:color="auto" w:fill="000000"/>
          <w:lang w:val="en-US" w:eastAsia="zh-CN" w:bidi="ar"/>
        </w:rPr>
        <w:t>// attach handlers</w:t>
      </w:r>
    </w:p>
    <w:p w14:paraId="1E35112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container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querySelectorAll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'.btn'</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forEach</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b</w:t>
      </w:r>
      <w:r>
        <w:rPr>
          <w:rFonts w:ascii="Consolas" w:eastAsia="Consolas" w:hAnsi="Consolas" w:cs="Consolas"/>
          <w:color w:val="569CD6"/>
          <w:sz w:val="16"/>
          <w:szCs w:val="16"/>
          <w:shd w:val="clear" w:color="auto" w:fill="000000"/>
          <w:lang w:val="en-US" w:eastAsia="zh-CN" w:bidi="ar"/>
        </w:rPr>
        <w:t>=&gt;</w:t>
      </w:r>
      <w:r>
        <w:rPr>
          <w:rFonts w:ascii="Consolas" w:eastAsia="Consolas" w:hAnsi="Consolas" w:cs="Consolas"/>
          <w:color w:val="9CDCFE"/>
          <w:sz w:val="16"/>
          <w:szCs w:val="16"/>
          <w:shd w:val="clear" w:color="auto" w:fill="000000"/>
          <w:lang w:val="en-US" w:eastAsia="zh-CN" w:bidi="ar"/>
        </w:rPr>
        <w:t>b</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addEventListener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'click'</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e</w:t>
      </w:r>
      <w:r>
        <w:rPr>
          <w:rFonts w:ascii="Consolas" w:eastAsia="Consolas" w:hAnsi="Consolas" w:cs="Consolas"/>
          <w:color w:val="569CD6"/>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w:t>
      </w:r>
    </w:p>
    <w:p w14:paraId="74E0CB67"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pid</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4EC9B0"/>
          <w:sz w:val="16"/>
          <w:szCs w:val="16"/>
          <w:shd w:val="clear" w:color="auto" w:fill="000000"/>
          <w:lang w:val="en-US" w:eastAsia="zh-CN" w:bidi="ar"/>
        </w:rPr>
        <w:t>Number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currentTarget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dataset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pid</w:t>
      </w:r>
      <w:r>
        <w:rPr>
          <w:rFonts w:ascii="Consolas" w:eastAsia="Consolas" w:hAnsi="Consolas" w:cs="Consolas"/>
          <w:color w:val="FFFFFF"/>
          <w:sz w:val="16"/>
          <w:szCs w:val="16"/>
          <w:shd w:val="clear" w:color="auto" w:fill="000000"/>
          <w:lang w:val="en-US" w:eastAsia="zh-CN" w:bidi="ar"/>
        </w:rPr>
        <w:t>);</w:t>
      </w:r>
    </w:p>
    <w:p w14:paraId="6EE8295F"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addToCart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w:t>
      </w:r>
      <w:r>
        <w:rPr>
          <w:rFonts w:ascii="Consolas" w:eastAsia="Consolas" w:hAnsi="Consolas" w:cs="Consolas"/>
          <w:color w:val="FFFFFF"/>
          <w:sz w:val="16"/>
          <w:szCs w:val="16"/>
          <w:shd w:val="clear" w:color="auto" w:fill="000000"/>
          <w:lang w:val="en-US" w:eastAsia="zh-CN" w:bidi="ar"/>
        </w:rPr>
        <w:t>);</w:t>
      </w:r>
    </w:p>
    <w:p w14:paraId="5B88248F"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10EF7651"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4D9AB846" w14:textId="77777777" w:rsidR="006138AA" w:rsidRDefault="006138AA">
      <w:pPr>
        <w:widowControl/>
      </w:pPr>
    </w:p>
    <w:p w14:paraId="439C2DC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function</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renderBundles</w:t>
      </w:r>
      <w:r>
        <w:rPr>
          <w:rFonts w:ascii="Consolas" w:eastAsia="Consolas" w:hAnsi="Consolas" w:cs="Consolas"/>
          <w:color w:val="FFFFFF"/>
          <w:sz w:val="16"/>
          <w:szCs w:val="16"/>
          <w:shd w:val="clear" w:color="auto" w:fill="000000"/>
          <w:lang w:val="en-US" w:eastAsia="zh-CN" w:bidi="ar"/>
        </w:rPr>
        <w:t>(){</w:t>
      </w:r>
    </w:p>
    <w:p w14:paraId="5994BE53"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el</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getElementById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'bundles'</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el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innerHTML</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w:t>
      </w:r>
    </w:p>
    <w:p w14:paraId="3A56553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lastRenderedPageBreak/>
        <w:t xml:space="preserve">      </w:t>
      </w:r>
      <w:r>
        <w:rPr>
          <w:rFonts w:ascii="Consolas" w:eastAsia="Consolas" w:hAnsi="Consolas" w:cs="Consolas"/>
          <w:color w:val="C586C0"/>
          <w:sz w:val="16"/>
          <w:szCs w:val="16"/>
          <w:shd w:val="clear" w:color="auto" w:fill="000000"/>
          <w:lang w:val="en-US" w:eastAsia="zh-CN" w:bidi="ar"/>
        </w:rPr>
        <w:t>for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b</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of</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bundles</w:t>
      </w:r>
      <w:r>
        <w:rPr>
          <w:rFonts w:ascii="Consolas" w:eastAsia="Consolas" w:hAnsi="Consolas" w:cs="Consolas"/>
          <w:color w:val="FFFFFF"/>
          <w:sz w:val="16"/>
          <w:szCs w:val="16"/>
          <w:shd w:val="clear" w:color="auto" w:fill="000000"/>
          <w:lang w:val="en-US" w:eastAsia="zh-CN" w:bidi="ar"/>
        </w:rPr>
        <w:t>){</w:t>
      </w:r>
    </w:p>
    <w:p w14:paraId="1D10CBE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node</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createElement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node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className</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'bundleCard'</w:t>
      </w:r>
      <w:r>
        <w:rPr>
          <w:rFonts w:ascii="Consolas" w:eastAsia="Consolas" w:hAnsi="Consolas" w:cs="Consolas"/>
          <w:color w:val="FFFFFF"/>
          <w:sz w:val="16"/>
          <w:szCs w:val="16"/>
          <w:shd w:val="clear" w:color="auto" w:fill="000000"/>
          <w:lang w:val="en-US" w:eastAsia="zh-CN" w:bidi="ar"/>
        </w:rPr>
        <w:t>;</w:t>
      </w:r>
    </w:p>
    <w:p w14:paraId="286AD5A7"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items</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b</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items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map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id</w:t>
      </w:r>
      <w:r>
        <w:rPr>
          <w:rFonts w:ascii="Consolas" w:eastAsia="Consolas" w:hAnsi="Consolas" w:cs="Consolas"/>
          <w:color w:val="569CD6"/>
          <w:sz w:val="16"/>
          <w:szCs w:val="16"/>
          <w:shd w:val="clear" w:color="auto" w:fill="000000"/>
          <w:lang w:val="en-US" w:eastAsia="zh-CN" w:bidi="ar"/>
        </w:rPr>
        <w:t>=&gt;</w:t>
      </w:r>
      <w:r>
        <w:rPr>
          <w:rFonts w:ascii="Consolas" w:eastAsia="Consolas" w:hAnsi="Consolas" w:cs="Consolas"/>
          <w:color w:val="DCDCAA"/>
          <w:sz w:val="16"/>
          <w:szCs w:val="16"/>
          <w:shd w:val="clear" w:color="auto" w:fill="000000"/>
          <w:lang w:val="en-US" w:eastAsia="zh-CN" w:bidi="ar"/>
        </w:rPr>
        <w:t>findProduct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filter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4EC9B0"/>
          <w:sz w:val="16"/>
          <w:szCs w:val="16"/>
          <w:shd w:val="clear" w:color="auto" w:fill="000000"/>
          <w:lang w:val="en-US" w:eastAsia="zh-CN" w:bidi="ar"/>
        </w:rPr>
        <w:t>Boolean</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map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569CD6"/>
          <w:sz w:val="16"/>
          <w:szCs w:val="16"/>
          <w:shd w:val="clear" w:color="auto" w:fill="000000"/>
          <w:lang w:val="en-US" w:eastAsia="zh-CN" w:bidi="ar"/>
        </w:rPr>
        <w:t>=&gt;</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name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join</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 '</w:t>
      </w:r>
      <w:r>
        <w:rPr>
          <w:rFonts w:ascii="Consolas" w:eastAsia="Consolas" w:hAnsi="Consolas" w:cs="Consolas"/>
          <w:color w:val="FFFFFF"/>
          <w:sz w:val="16"/>
          <w:szCs w:val="16"/>
          <w:shd w:val="clear" w:color="auto" w:fill="000000"/>
          <w:lang w:val="en-US" w:eastAsia="zh-CN" w:bidi="ar"/>
        </w:rPr>
        <w:t>);</w:t>
      </w:r>
    </w:p>
    <w:p w14:paraId="259329C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node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innerHTML</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E9178"/>
          <w:sz w:val="16"/>
          <w:szCs w:val="16"/>
          <w:shd w:val="clear" w:color="auto" w:fill="000000"/>
          <w:lang w:val="en-US" w:eastAsia="zh-CN" w:bidi="ar"/>
        </w:rPr>
        <w:t>`</w:t>
      </w:r>
    </w:p>
    <w:p w14:paraId="19B5B2E6"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 style="display:flex;justify-content:space-between;align-items:center"&gt;</w:t>
      </w:r>
    </w:p>
    <w:p w14:paraId="6A9CD69A"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&lt;strong&gt;</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b</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bundle_name</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&lt;/strong&gt;</w:t>
      </w:r>
    </w:p>
    <w:p w14:paraId="1DE1C2D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 class="muted"&gt;</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money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b</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total_price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&lt;/div&gt;</w:t>
      </w:r>
    </w:p>
    <w:p w14:paraId="78FD67DB"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&lt;/div&gt;</w:t>
      </w:r>
    </w:p>
    <w:p w14:paraId="2C863904"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 class="muted" style="font-size:13px"&gt;</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b</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description</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&lt;/div&gt;</w:t>
      </w:r>
    </w:p>
    <w:p w14:paraId="34461D0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 style="display:flex;justify-content:space-between;align-items:center;margin-top:6px"&gt;</w:t>
      </w:r>
    </w:p>
    <w:p w14:paraId="00D56A5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 class="muted" style="font-size:13px"&gt;</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items</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&lt;/div&gt;</w:t>
      </w:r>
    </w:p>
    <w:p w14:paraId="165C832A"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 style="display:flex;gap:8px"&gt;&lt;button class="btn" data-bid="</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b</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bundle_id</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"&gt;Add Bundle&lt;/button&gt;&lt;/div&gt;</w:t>
      </w:r>
    </w:p>
    <w:p w14:paraId="76209EA6"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&lt;/div&gt;</w:t>
      </w:r>
    </w:p>
    <w:p w14:paraId="5C733B14"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w:t>
      </w:r>
      <w:r>
        <w:rPr>
          <w:rFonts w:ascii="Consolas" w:eastAsia="Consolas" w:hAnsi="Consolas" w:cs="Consolas"/>
          <w:color w:val="FFFFFF"/>
          <w:sz w:val="16"/>
          <w:szCs w:val="16"/>
          <w:shd w:val="clear" w:color="auto" w:fill="000000"/>
          <w:lang w:val="en-US" w:eastAsia="zh-CN" w:bidi="ar"/>
        </w:rPr>
        <w:t>;</w:t>
      </w:r>
    </w:p>
    <w:p w14:paraId="4BAE5EB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el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appendChild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node</w:t>
      </w:r>
      <w:r>
        <w:rPr>
          <w:rFonts w:ascii="Consolas" w:eastAsia="Consolas" w:hAnsi="Consolas" w:cs="Consolas"/>
          <w:color w:val="FFFFFF"/>
          <w:sz w:val="16"/>
          <w:szCs w:val="16"/>
          <w:shd w:val="clear" w:color="auto" w:fill="000000"/>
          <w:lang w:val="en-US" w:eastAsia="zh-CN" w:bidi="ar"/>
        </w:rPr>
        <w:t>);</w:t>
      </w:r>
    </w:p>
    <w:p w14:paraId="7B751E6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571D040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el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querySelectorAll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'.btn'</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forEach</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b</w:t>
      </w:r>
      <w:r>
        <w:rPr>
          <w:rFonts w:ascii="Consolas" w:eastAsia="Consolas" w:hAnsi="Consolas" w:cs="Consolas"/>
          <w:color w:val="569CD6"/>
          <w:sz w:val="16"/>
          <w:szCs w:val="16"/>
          <w:shd w:val="clear" w:color="auto" w:fill="000000"/>
          <w:lang w:val="en-US" w:eastAsia="zh-CN" w:bidi="ar"/>
        </w:rPr>
        <w:t>=&gt;</w:t>
      </w:r>
      <w:r>
        <w:rPr>
          <w:rFonts w:ascii="Consolas" w:eastAsia="Consolas" w:hAnsi="Consolas" w:cs="Consolas"/>
          <w:color w:val="9CDCFE"/>
          <w:sz w:val="16"/>
          <w:szCs w:val="16"/>
          <w:shd w:val="clear" w:color="auto" w:fill="000000"/>
          <w:lang w:val="en-US" w:eastAsia="zh-CN" w:bidi="ar"/>
        </w:rPr>
        <w:t>b</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addEventListener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'click'</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e</w:t>
      </w:r>
      <w:r>
        <w:rPr>
          <w:rFonts w:ascii="Consolas" w:eastAsia="Consolas" w:hAnsi="Consolas" w:cs="Consolas"/>
          <w:color w:val="569CD6"/>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w:t>
      </w:r>
    </w:p>
    <w:p w14:paraId="0F315971"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bid</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4EC9B0"/>
          <w:sz w:val="16"/>
          <w:szCs w:val="16"/>
          <w:shd w:val="clear" w:color="auto" w:fill="000000"/>
          <w:lang w:val="en-US" w:eastAsia="zh-CN" w:bidi="ar"/>
        </w:rPr>
        <w:t>Number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currentTarget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dataset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bid</w:t>
      </w:r>
      <w:r>
        <w:rPr>
          <w:rFonts w:ascii="Consolas" w:eastAsia="Consolas" w:hAnsi="Consolas" w:cs="Consolas"/>
          <w:color w:val="FFFFFF"/>
          <w:sz w:val="16"/>
          <w:szCs w:val="16"/>
          <w:shd w:val="clear" w:color="auto" w:fill="000000"/>
          <w:lang w:val="en-US" w:eastAsia="zh-CN" w:bidi="ar"/>
        </w:rPr>
        <w:t>);</w:t>
      </w:r>
    </w:p>
    <w:p w14:paraId="7340FB0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bundle</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bundles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find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x</w:t>
      </w:r>
      <w:r>
        <w:rPr>
          <w:rFonts w:ascii="Consolas" w:eastAsia="Consolas" w:hAnsi="Consolas" w:cs="Consolas"/>
          <w:color w:val="569CD6"/>
          <w:sz w:val="16"/>
          <w:szCs w:val="16"/>
          <w:shd w:val="clear" w:color="auto" w:fill="000000"/>
          <w:lang w:val="en-US" w:eastAsia="zh-CN" w:bidi="ar"/>
        </w:rPr>
        <w:t>=&gt;</w:t>
      </w:r>
      <w:r>
        <w:rPr>
          <w:rFonts w:ascii="Consolas" w:eastAsia="Consolas" w:hAnsi="Consolas" w:cs="Consolas"/>
          <w:color w:val="9CDCFE"/>
          <w:sz w:val="16"/>
          <w:szCs w:val="16"/>
          <w:shd w:val="clear" w:color="auto" w:fill="000000"/>
          <w:lang w:val="en-US" w:eastAsia="zh-CN" w:bidi="ar"/>
        </w:rPr>
        <w:t>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bundle_id</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bid</w:t>
      </w:r>
      <w:r>
        <w:rPr>
          <w:rFonts w:ascii="Consolas" w:eastAsia="Consolas" w:hAnsi="Consolas" w:cs="Consolas"/>
          <w:color w:val="FFFFFF"/>
          <w:sz w:val="16"/>
          <w:szCs w:val="16"/>
          <w:shd w:val="clear" w:color="auto" w:fill="000000"/>
          <w:lang w:val="en-US" w:eastAsia="zh-CN" w:bidi="ar"/>
        </w:rPr>
        <w:t>);</w:t>
      </w:r>
    </w:p>
    <w:p w14:paraId="1EEBE1A4"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bundle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items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forEach</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id</w:t>
      </w:r>
      <w:r>
        <w:rPr>
          <w:rFonts w:ascii="Consolas" w:eastAsia="Consolas" w:hAnsi="Consolas" w:cs="Consolas"/>
          <w:color w:val="569CD6"/>
          <w:sz w:val="16"/>
          <w:szCs w:val="16"/>
          <w:shd w:val="clear" w:color="auto" w:fill="000000"/>
          <w:lang w:val="en-US" w:eastAsia="zh-CN" w:bidi="ar"/>
        </w:rPr>
        <w:t>=&gt;</w:t>
      </w:r>
      <w:r>
        <w:rPr>
          <w:rFonts w:ascii="Consolas" w:eastAsia="Consolas" w:hAnsi="Consolas" w:cs="Consolas"/>
          <w:color w:val="DCDCAA"/>
          <w:sz w:val="16"/>
          <w:szCs w:val="16"/>
          <w:shd w:val="clear" w:color="auto" w:fill="000000"/>
          <w:lang w:val="en-US" w:eastAsia="zh-CN" w:bidi="ar"/>
        </w:rPr>
        <w:t>addToCart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w:t>
      </w:r>
      <w:r>
        <w:rPr>
          <w:rFonts w:ascii="Consolas" w:eastAsia="Consolas" w:hAnsi="Consolas" w:cs="Consolas"/>
          <w:color w:val="FFFFFF"/>
          <w:sz w:val="16"/>
          <w:szCs w:val="16"/>
          <w:shd w:val="clear" w:color="auto" w:fill="000000"/>
          <w:lang w:val="en-US" w:eastAsia="zh-CN" w:bidi="ar"/>
        </w:rPr>
        <w:t>));</w:t>
      </w:r>
    </w:p>
    <w:p w14:paraId="5A3C01C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4B1E22A3"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5E23A925" w14:textId="77777777" w:rsidR="006138AA" w:rsidRDefault="006138AA">
      <w:pPr>
        <w:widowControl/>
      </w:pPr>
    </w:p>
    <w:p w14:paraId="191CD9CB"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function</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renderPromotions</w:t>
      </w:r>
      <w:r>
        <w:rPr>
          <w:rFonts w:ascii="Consolas" w:eastAsia="Consolas" w:hAnsi="Consolas" w:cs="Consolas"/>
          <w:color w:val="FFFFFF"/>
          <w:sz w:val="16"/>
          <w:szCs w:val="16"/>
          <w:shd w:val="clear" w:color="auto" w:fill="000000"/>
          <w:lang w:val="en-US" w:eastAsia="zh-CN" w:bidi="ar"/>
        </w:rPr>
        <w:t>(){</w:t>
      </w:r>
    </w:p>
    <w:p w14:paraId="02DC0310"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el</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getElementById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'promos'</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el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innerHTML</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w:t>
      </w:r>
    </w:p>
    <w:p w14:paraId="4D6E26C6"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now</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new</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4EC9B0"/>
          <w:sz w:val="16"/>
          <w:szCs w:val="16"/>
          <w:shd w:val="clear" w:color="auto" w:fill="000000"/>
          <w:lang w:val="en-US" w:eastAsia="zh-CN" w:bidi="ar"/>
        </w:rPr>
        <w:t>Date</w:t>
      </w:r>
      <w:r>
        <w:rPr>
          <w:rFonts w:ascii="Consolas" w:eastAsia="Consolas" w:hAnsi="Consolas" w:cs="Consolas"/>
          <w:color w:val="FFFFFF"/>
          <w:sz w:val="16"/>
          <w:szCs w:val="16"/>
          <w:shd w:val="clear" w:color="auto" w:fill="000000"/>
          <w:lang w:val="en-US" w:eastAsia="zh-CN" w:bidi="ar"/>
        </w:rPr>
        <w:t>();</w:t>
      </w:r>
    </w:p>
    <w:p w14:paraId="15D248F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active</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promotions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filter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569CD6"/>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new</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4EC9B0"/>
          <w:sz w:val="16"/>
          <w:szCs w:val="16"/>
          <w:shd w:val="clear" w:color="auto" w:fill="000000"/>
          <w:lang w:val="en-US" w:eastAsia="zh-CN" w:bidi="ar"/>
        </w:rPr>
        <w:t>Date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valid_till</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now</w:t>
      </w:r>
      <w:r>
        <w:rPr>
          <w:rFonts w:ascii="Consolas" w:eastAsia="Consolas" w:hAnsi="Consolas" w:cs="Consolas"/>
          <w:color w:val="FFFFFF"/>
          <w:sz w:val="16"/>
          <w:szCs w:val="16"/>
          <w:shd w:val="clear" w:color="auto" w:fill="000000"/>
          <w:lang w:val="en-US" w:eastAsia="zh-CN" w:bidi="ar"/>
        </w:rPr>
        <w:t>);</w:t>
      </w:r>
    </w:p>
    <w:p w14:paraId="3F46A7D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if</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active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length</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el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innerHTML</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'&lt;div class="empty"&gt;No active promotions&lt;/div&gt;'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return</w:t>
      </w:r>
      <w:r>
        <w:rPr>
          <w:rFonts w:ascii="Consolas" w:eastAsia="Consolas" w:hAnsi="Consolas" w:cs="Consolas"/>
          <w:color w:val="FFFFFF"/>
          <w:sz w:val="16"/>
          <w:szCs w:val="16"/>
          <w:shd w:val="clear" w:color="auto" w:fill="000000"/>
          <w:lang w:val="en-US" w:eastAsia="zh-CN" w:bidi="ar"/>
        </w:rPr>
        <w:t>; }</w:t>
      </w:r>
    </w:p>
    <w:p w14:paraId="14A2AB98"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for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of</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active</w:t>
      </w:r>
      <w:r>
        <w:rPr>
          <w:rFonts w:ascii="Consolas" w:eastAsia="Consolas" w:hAnsi="Consolas" w:cs="Consolas"/>
          <w:color w:val="FFFFFF"/>
          <w:sz w:val="16"/>
          <w:szCs w:val="16"/>
          <w:shd w:val="clear" w:color="auto" w:fill="000000"/>
          <w:lang w:val="en-US" w:eastAsia="zh-CN" w:bidi="ar"/>
        </w:rPr>
        <w:t>){</w:t>
      </w:r>
    </w:p>
    <w:p w14:paraId="3F9DA5AF"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prod</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findProduct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product_id</w:t>
      </w:r>
      <w:r>
        <w:rPr>
          <w:rFonts w:ascii="Consolas" w:eastAsia="Consolas" w:hAnsi="Consolas" w:cs="Consolas"/>
          <w:color w:val="FFFFFF"/>
          <w:sz w:val="16"/>
          <w:szCs w:val="16"/>
          <w:shd w:val="clear" w:color="auto" w:fill="000000"/>
          <w:lang w:val="en-US" w:eastAsia="zh-CN" w:bidi="ar"/>
        </w:rPr>
        <w:t>);</w:t>
      </w:r>
    </w:p>
    <w:p w14:paraId="1DE9FEA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node</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createElement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node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className</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'promo'</w:t>
      </w:r>
      <w:r>
        <w:rPr>
          <w:rFonts w:ascii="Consolas" w:eastAsia="Consolas" w:hAnsi="Consolas" w:cs="Consolas"/>
          <w:color w:val="FFFFFF"/>
          <w:sz w:val="16"/>
          <w:szCs w:val="16"/>
          <w:shd w:val="clear" w:color="auto" w:fill="000000"/>
          <w:lang w:val="en-US" w:eastAsia="zh-CN" w:bidi="ar"/>
        </w:rPr>
        <w:t>;</w:t>
      </w:r>
    </w:p>
    <w:p w14:paraId="34DAD224"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node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innerHTML</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E9178"/>
          <w:sz w:val="16"/>
          <w:szCs w:val="16"/>
          <w:shd w:val="clear" w:color="auto" w:fill="000000"/>
          <w:lang w:val="en-US" w:eastAsia="zh-CN" w:bidi="ar"/>
        </w:rPr>
        <w:t>`</w:t>
      </w:r>
    </w:p>
    <w:p w14:paraId="49BC6C8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&lt;div&gt;</w:t>
      </w:r>
    </w:p>
    <w:p w14:paraId="5C9C020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 style="font-weight:700"&gt;</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name</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'Product'</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 xml:space="preserve"> — </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discount_percent</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%&lt;/div&gt;</w:t>
      </w:r>
    </w:p>
    <w:p w14:paraId="6807C7D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&lt;small class="muted"&gt;</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promo_type</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 xml:space="preserve"> • valid till </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valid_till</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&lt;/small&gt;</w:t>
      </w:r>
    </w:p>
    <w:p w14:paraId="0D89C358"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&lt;/div&gt;</w:t>
      </w:r>
    </w:p>
    <w:p w14:paraId="7917CAB3"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 style="display:flex;flex-direction:column;gap:6px;align-items:flex-end"&gt;</w:t>
      </w:r>
    </w:p>
    <w:p w14:paraId="20C83D06"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&lt;button class="ghost" data-pid="</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product_id</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"&gt;Apply&lt;/button&gt;</w:t>
      </w:r>
    </w:p>
    <w:p w14:paraId="3CD9DCBB"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xml:space="preserve">            &lt;div class="muted" style="font-size:12px"&gt;Promo ID: </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promo_id</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&lt;/div&gt;</w:t>
      </w:r>
    </w:p>
    <w:p w14:paraId="0CF5CBB3"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&lt;/div&gt;</w:t>
      </w:r>
    </w:p>
    <w:p w14:paraId="4C945CBB"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w:t>
      </w:r>
      <w:r>
        <w:rPr>
          <w:rFonts w:ascii="Consolas" w:eastAsia="Consolas" w:hAnsi="Consolas" w:cs="Consolas"/>
          <w:color w:val="FFFFFF"/>
          <w:sz w:val="16"/>
          <w:szCs w:val="16"/>
          <w:shd w:val="clear" w:color="auto" w:fill="000000"/>
          <w:lang w:val="en-US" w:eastAsia="zh-CN" w:bidi="ar"/>
        </w:rPr>
        <w:t>;</w:t>
      </w:r>
    </w:p>
    <w:p w14:paraId="72B64F71"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el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appendChild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node</w:t>
      </w:r>
      <w:r>
        <w:rPr>
          <w:rFonts w:ascii="Consolas" w:eastAsia="Consolas" w:hAnsi="Consolas" w:cs="Consolas"/>
          <w:color w:val="FFFFFF"/>
          <w:sz w:val="16"/>
          <w:szCs w:val="16"/>
          <w:shd w:val="clear" w:color="auto" w:fill="000000"/>
          <w:lang w:val="en-US" w:eastAsia="zh-CN" w:bidi="ar"/>
        </w:rPr>
        <w:t>);</w:t>
      </w:r>
    </w:p>
    <w:p w14:paraId="57129643"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7F1B7E0C" w14:textId="77777777" w:rsidR="006138AA" w:rsidRDefault="006138AA">
      <w:pPr>
        <w:widowControl/>
      </w:pPr>
    </w:p>
    <w:p w14:paraId="5CBFA046"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el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querySelectorAll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'.ghost'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forEach</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b</w:t>
      </w:r>
      <w:r>
        <w:rPr>
          <w:rFonts w:ascii="Consolas" w:eastAsia="Consolas" w:hAnsi="Consolas" w:cs="Consolas"/>
          <w:color w:val="569CD6"/>
          <w:sz w:val="16"/>
          <w:szCs w:val="16"/>
          <w:shd w:val="clear" w:color="auto" w:fill="000000"/>
          <w:lang w:val="en-US" w:eastAsia="zh-CN" w:bidi="ar"/>
        </w:rPr>
        <w:t>=&gt;</w:t>
      </w:r>
      <w:r>
        <w:rPr>
          <w:rFonts w:ascii="Consolas" w:eastAsia="Consolas" w:hAnsi="Consolas" w:cs="Consolas"/>
          <w:color w:val="9CDCFE"/>
          <w:sz w:val="16"/>
          <w:szCs w:val="16"/>
          <w:shd w:val="clear" w:color="auto" w:fill="000000"/>
          <w:lang w:val="en-US" w:eastAsia="zh-CN" w:bidi="ar"/>
        </w:rPr>
        <w:t>b</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addEventListener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'click'</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e</w:t>
      </w:r>
      <w:r>
        <w:rPr>
          <w:rFonts w:ascii="Consolas" w:eastAsia="Consolas" w:hAnsi="Consolas" w:cs="Consolas"/>
          <w:color w:val="569CD6"/>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w:t>
      </w:r>
    </w:p>
    <w:p w14:paraId="3E747878"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pid</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4EC9B0"/>
          <w:sz w:val="16"/>
          <w:szCs w:val="16"/>
          <w:shd w:val="clear" w:color="auto" w:fill="000000"/>
          <w:lang w:val="en-US" w:eastAsia="zh-CN" w:bidi="ar"/>
        </w:rPr>
        <w:t>Number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currentTarget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dataset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pid</w:t>
      </w:r>
      <w:r>
        <w:rPr>
          <w:rFonts w:ascii="Consolas" w:eastAsia="Consolas" w:hAnsi="Consolas" w:cs="Consolas"/>
          <w:color w:val="FFFFFF"/>
          <w:sz w:val="16"/>
          <w:szCs w:val="16"/>
          <w:shd w:val="clear" w:color="auto" w:fill="000000"/>
          <w:lang w:val="en-US" w:eastAsia="zh-CN" w:bidi="ar"/>
        </w:rPr>
        <w:t>);</w:t>
      </w:r>
    </w:p>
    <w:p w14:paraId="153E61A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7CA668"/>
          <w:sz w:val="16"/>
          <w:szCs w:val="16"/>
          <w:shd w:val="clear" w:color="auto" w:fill="000000"/>
          <w:lang w:val="en-US" w:eastAsia="zh-CN" w:bidi="ar"/>
        </w:rPr>
        <w:t>// set activePromo to promo for that product (highest percent if multiple)</w:t>
      </w:r>
    </w:p>
    <w:p w14:paraId="1535C14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now</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new</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4EC9B0"/>
          <w:sz w:val="16"/>
          <w:szCs w:val="16"/>
          <w:shd w:val="clear" w:color="auto" w:fill="000000"/>
          <w:lang w:val="en-US" w:eastAsia="zh-CN" w:bidi="ar"/>
        </w:rPr>
        <w:t>Date</w:t>
      </w:r>
      <w:r>
        <w:rPr>
          <w:rFonts w:ascii="Consolas" w:eastAsia="Consolas" w:hAnsi="Consolas" w:cs="Consolas"/>
          <w:color w:val="FFFFFF"/>
          <w:sz w:val="16"/>
          <w:szCs w:val="16"/>
          <w:shd w:val="clear" w:color="auto" w:fill="000000"/>
          <w:lang w:val="en-US" w:eastAsia="zh-CN" w:bidi="ar"/>
        </w:rPr>
        <w:t>();</w:t>
      </w:r>
    </w:p>
    <w:p w14:paraId="4A457B31"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applicable</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promotions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filter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w:t>
      </w:r>
      <w:r>
        <w:rPr>
          <w:rFonts w:ascii="Consolas" w:eastAsia="Consolas" w:hAnsi="Consolas" w:cs="Consolas"/>
          <w:color w:val="569CD6"/>
          <w:sz w:val="16"/>
          <w:szCs w:val="16"/>
          <w:shd w:val="clear" w:color="auto" w:fill="000000"/>
          <w:lang w:val="en-US" w:eastAsia="zh-CN" w:bidi="ar"/>
        </w:rPr>
        <w:t>=&gt;</w:t>
      </w:r>
      <w:r>
        <w:rPr>
          <w:rFonts w:ascii="Consolas" w:eastAsia="Consolas" w:hAnsi="Consolas" w:cs="Consolas"/>
          <w:color w:val="9CDCFE"/>
          <w:sz w:val="16"/>
          <w:szCs w:val="16"/>
          <w:shd w:val="clear" w:color="auto" w:fill="000000"/>
          <w:lang w:val="en-US" w:eastAsia="zh-CN" w:bidi="ar"/>
        </w:rPr>
        <w:t>pr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product_id</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pid</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&amp;&amp;</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new</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4EC9B0"/>
          <w:sz w:val="16"/>
          <w:szCs w:val="16"/>
          <w:shd w:val="clear" w:color="auto" w:fill="000000"/>
          <w:lang w:val="en-US" w:eastAsia="zh-CN" w:bidi="ar"/>
        </w:rPr>
        <w:t>Date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valid_till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&gt;=</w:t>
      </w:r>
      <w:r>
        <w:rPr>
          <w:rFonts w:ascii="Consolas" w:eastAsia="Consolas" w:hAnsi="Consolas" w:cs="Consolas"/>
          <w:color w:val="9CDCFE"/>
          <w:sz w:val="16"/>
          <w:szCs w:val="16"/>
          <w:shd w:val="clear" w:color="auto" w:fill="000000"/>
          <w:lang w:val="en-US" w:eastAsia="zh-CN" w:bidi="ar"/>
        </w:rPr>
        <w:t>now</w:t>
      </w:r>
      <w:r>
        <w:rPr>
          <w:rFonts w:ascii="Consolas" w:eastAsia="Consolas" w:hAnsi="Consolas" w:cs="Consolas"/>
          <w:color w:val="FFFFFF"/>
          <w:sz w:val="16"/>
          <w:szCs w:val="16"/>
          <w:shd w:val="clear" w:color="auto" w:fill="000000"/>
          <w:lang w:val="en-US" w:eastAsia="zh-CN" w:bidi="ar"/>
        </w:rPr>
        <w:t>);</w:t>
      </w:r>
    </w:p>
    <w:p w14:paraId="6693E6EF"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if</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applicable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length</w:t>
      </w:r>
      <w:r>
        <w:rPr>
          <w:rFonts w:ascii="Consolas" w:eastAsia="Consolas" w:hAnsi="Consolas" w:cs="Consolas"/>
          <w:color w:val="FFFFFF"/>
          <w:sz w:val="16"/>
          <w:szCs w:val="16"/>
          <w:shd w:val="clear" w:color="auto" w:fill="000000"/>
          <w:lang w:val="en-US" w:eastAsia="zh-CN" w:bidi="ar"/>
        </w:rPr>
        <w:t>){</w:t>
      </w:r>
    </w:p>
    <w:p w14:paraId="530F3A63"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activePromo</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applicable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reduce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a</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b</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569CD6"/>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a</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discount_percent</w:t>
      </w:r>
      <w:r>
        <w:rPr>
          <w:rFonts w:ascii="Consolas" w:eastAsia="Consolas" w:hAnsi="Consolas" w:cs="Consolas"/>
          <w:color w:val="D4D4D4"/>
          <w:sz w:val="16"/>
          <w:szCs w:val="16"/>
          <w:shd w:val="clear" w:color="auto" w:fill="000000"/>
          <w:lang w:val="en-US" w:eastAsia="zh-CN" w:bidi="ar"/>
        </w:rPr>
        <w:t>&gt;</w:t>
      </w:r>
      <w:r>
        <w:rPr>
          <w:rFonts w:ascii="Consolas" w:eastAsia="Consolas" w:hAnsi="Consolas" w:cs="Consolas"/>
          <w:color w:val="9CDCFE"/>
          <w:sz w:val="16"/>
          <w:szCs w:val="16"/>
          <w:shd w:val="clear" w:color="auto" w:fill="000000"/>
          <w:lang w:val="en-US" w:eastAsia="zh-CN" w:bidi="ar"/>
        </w:rPr>
        <w:t>b</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discount_percent</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a</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b</w:t>
      </w:r>
      <w:r>
        <w:rPr>
          <w:rFonts w:ascii="Consolas" w:eastAsia="Consolas" w:hAnsi="Consolas" w:cs="Consolas"/>
          <w:color w:val="FFFFFF"/>
          <w:sz w:val="16"/>
          <w:szCs w:val="16"/>
          <w:shd w:val="clear" w:color="auto" w:fill="000000"/>
          <w:lang w:val="en-US" w:eastAsia="zh-CN" w:bidi="ar"/>
        </w:rPr>
        <w:t>);</w:t>
      </w:r>
    </w:p>
    <w:p w14:paraId="0A3FC07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alert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'Applied promotion: '</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activePromo</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discount_percent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E9178"/>
          <w:sz w:val="16"/>
          <w:szCs w:val="16"/>
          <w:shd w:val="clear" w:color="auto" w:fill="000000"/>
          <w:lang w:val="en-US" w:eastAsia="zh-CN" w:bidi="ar"/>
        </w:rPr>
        <w:t>'% for product id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pid</w:t>
      </w:r>
      <w:r>
        <w:rPr>
          <w:rFonts w:ascii="Consolas" w:eastAsia="Consolas" w:hAnsi="Consolas" w:cs="Consolas"/>
          <w:color w:val="FFFFFF"/>
          <w:sz w:val="16"/>
          <w:szCs w:val="16"/>
          <w:shd w:val="clear" w:color="auto" w:fill="000000"/>
          <w:lang w:val="en-US" w:eastAsia="zh-CN" w:bidi="ar"/>
        </w:rPr>
        <w:t>);</w:t>
      </w:r>
    </w:p>
    <w:p w14:paraId="4AC70FD6"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renderProducts</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renderCart</w:t>
      </w:r>
      <w:r>
        <w:rPr>
          <w:rFonts w:ascii="Consolas" w:eastAsia="Consolas" w:hAnsi="Consolas" w:cs="Consolas"/>
          <w:color w:val="FFFFFF"/>
          <w:sz w:val="16"/>
          <w:szCs w:val="16"/>
          <w:shd w:val="clear" w:color="auto" w:fill="000000"/>
          <w:lang w:val="en-US" w:eastAsia="zh-CN" w:bidi="ar"/>
        </w:rPr>
        <w:t>();</w:t>
      </w:r>
    </w:p>
    <w:p w14:paraId="51B75B9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024150FA"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1ECC453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1D88F468" w14:textId="77777777" w:rsidR="006138AA" w:rsidRDefault="006138AA">
      <w:pPr>
        <w:widowControl/>
      </w:pPr>
    </w:p>
    <w:p w14:paraId="2A14E996"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7CA668"/>
          <w:sz w:val="16"/>
          <w:szCs w:val="16"/>
          <w:shd w:val="clear" w:color="auto" w:fill="000000"/>
          <w:lang w:val="en-US" w:eastAsia="zh-CN" w:bidi="ar"/>
        </w:rPr>
        <w:t>/* ---------- Cart Logic ---------- */</w:t>
      </w:r>
    </w:p>
    <w:p w14:paraId="7F51F4FB"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function</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addToCart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product_id</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qty</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w:t>
      </w:r>
      <w:r>
        <w:rPr>
          <w:rFonts w:ascii="Consolas" w:eastAsia="Consolas" w:hAnsi="Consolas" w:cs="Consolas"/>
          <w:color w:val="FFFFFF"/>
          <w:sz w:val="16"/>
          <w:szCs w:val="16"/>
          <w:shd w:val="clear" w:color="auto" w:fill="000000"/>
          <w:lang w:val="en-US" w:eastAsia="zh-CN" w:bidi="ar"/>
        </w:rPr>
        <w:t>){</w:t>
      </w:r>
    </w:p>
    <w:p w14:paraId="06304B0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existing</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cart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find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w:t>
      </w:r>
      <w:r>
        <w:rPr>
          <w:rFonts w:ascii="Consolas" w:eastAsia="Consolas" w:hAnsi="Consolas" w:cs="Consolas"/>
          <w:color w:val="569CD6"/>
          <w:sz w:val="16"/>
          <w:szCs w:val="16"/>
          <w:shd w:val="clear" w:color="auto" w:fill="000000"/>
          <w:lang w:val="en-US" w:eastAsia="zh-CN" w:bidi="ar"/>
        </w:rPr>
        <w:t>=&gt;</w:t>
      </w:r>
      <w:r>
        <w:rPr>
          <w:rFonts w:ascii="Consolas" w:eastAsia="Consolas" w:hAnsi="Consolas" w:cs="Consolas"/>
          <w:color w:val="9CDCFE"/>
          <w:sz w:val="16"/>
          <w:szCs w:val="16"/>
          <w:shd w:val="clear" w:color="auto" w:fill="000000"/>
          <w:lang w:val="en-US" w:eastAsia="zh-CN" w:bidi="ar"/>
        </w:rPr>
        <w:t>c</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product_id</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product_id</w:t>
      </w:r>
      <w:r>
        <w:rPr>
          <w:rFonts w:ascii="Consolas" w:eastAsia="Consolas" w:hAnsi="Consolas" w:cs="Consolas"/>
          <w:color w:val="FFFFFF"/>
          <w:sz w:val="16"/>
          <w:szCs w:val="16"/>
          <w:shd w:val="clear" w:color="auto" w:fill="000000"/>
          <w:lang w:val="en-US" w:eastAsia="zh-CN" w:bidi="ar"/>
        </w:rPr>
        <w:t>);</w:t>
      </w:r>
    </w:p>
    <w:p w14:paraId="05BC13F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if</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existing</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existing</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quantity</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qty</w:t>
      </w:r>
      <w:r>
        <w:rPr>
          <w:rFonts w:ascii="Consolas" w:eastAsia="Consolas" w:hAnsi="Consolas" w:cs="Consolas"/>
          <w:color w:val="FFFFFF"/>
          <w:sz w:val="16"/>
          <w:szCs w:val="16"/>
          <w:shd w:val="clear" w:color="auto" w:fill="000000"/>
          <w:lang w:val="en-US" w:eastAsia="zh-CN" w:bidi="ar"/>
        </w:rPr>
        <w:t>; }</w:t>
      </w:r>
    </w:p>
    <w:p w14:paraId="1B565681"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else</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cart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push</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product_id</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quantity:qty</w:t>
      </w:r>
      <w:r>
        <w:rPr>
          <w:rFonts w:ascii="Consolas" w:eastAsia="Consolas" w:hAnsi="Consolas" w:cs="Consolas"/>
          <w:color w:val="FFFFFF"/>
          <w:sz w:val="16"/>
          <w:szCs w:val="16"/>
          <w:shd w:val="clear" w:color="auto" w:fill="000000"/>
          <w:lang w:val="en-US" w:eastAsia="zh-CN" w:bidi="ar"/>
        </w:rPr>
        <w:t xml:space="preserve"> });</w:t>
      </w:r>
    </w:p>
    <w:p w14:paraId="5A4144B0"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renderCart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renderCartPreview</w:t>
      </w:r>
      <w:r>
        <w:rPr>
          <w:rFonts w:ascii="Consolas" w:eastAsia="Consolas" w:hAnsi="Consolas" w:cs="Consolas"/>
          <w:color w:val="FFFFFF"/>
          <w:sz w:val="16"/>
          <w:szCs w:val="16"/>
          <w:shd w:val="clear" w:color="auto" w:fill="000000"/>
          <w:lang w:val="en-US" w:eastAsia="zh-CN" w:bidi="ar"/>
        </w:rPr>
        <w:t>();</w:t>
      </w:r>
    </w:p>
    <w:p w14:paraId="14F50C20"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lastRenderedPageBreak/>
        <w:t>    }</w:t>
      </w:r>
    </w:p>
    <w:p w14:paraId="17DEE897" w14:textId="77777777" w:rsidR="006138AA" w:rsidRDefault="006138AA">
      <w:pPr>
        <w:widowControl/>
      </w:pPr>
    </w:p>
    <w:p w14:paraId="5D8DAED6"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function</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removeFromCart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product_id</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cart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cart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filter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w:t>
      </w:r>
      <w:r>
        <w:rPr>
          <w:rFonts w:ascii="Consolas" w:eastAsia="Consolas" w:hAnsi="Consolas" w:cs="Consolas"/>
          <w:color w:val="569CD6"/>
          <w:sz w:val="16"/>
          <w:szCs w:val="16"/>
          <w:shd w:val="clear" w:color="auto" w:fill="000000"/>
          <w:lang w:val="en-US" w:eastAsia="zh-CN" w:bidi="ar"/>
        </w:rPr>
        <w:t>=&gt;</w:t>
      </w:r>
      <w:r>
        <w:rPr>
          <w:rFonts w:ascii="Consolas" w:eastAsia="Consolas" w:hAnsi="Consolas" w:cs="Consolas"/>
          <w:color w:val="9CDCFE"/>
          <w:sz w:val="16"/>
          <w:szCs w:val="16"/>
          <w:shd w:val="clear" w:color="auto" w:fill="000000"/>
          <w:lang w:val="en-US" w:eastAsia="zh-CN" w:bidi="ar"/>
        </w:rPr>
        <w:t>c</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product_id</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product_id</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renderCart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renderCartPreview</w:t>
      </w:r>
      <w:r>
        <w:rPr>
          <w:rFonts w:ascii="Consolas" w:eastAsia="Consolas" w:hAnsi="Consolas" w:cs="Consolas"/>
          <w:color w:val="FFFFFF"/>
          <w:sz w:val="16"/>
          <w:szCs w:val="16"/>
          <w:shd w:val="clear" w:color="auto" w:fill="000000"/>
          <w:lang w:val="en-US" w:eastAsia="zh-CN" w:bidi="ar"/>
        </w:rPr>
        <w:t>(); }</w:t>
      </w:r>
    </w:p>
    <w:p w14:paraId="1F793A9C" w14:textId="77777777" w:rsidR="006138AA" w:rsidRDefault="006138AA">
      <w:pPr>
        <w:widowControl/>
      </w:pPr>
    </w:p>
    <w:p w14:paraId="08CA379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function</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updateQuantity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product_id</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q</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it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cart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find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w:t>
      </w:r>
      <w:r>
        <w:rPr>
          <w:rFonts w:ascii="Consolas" w:eastAsia="Consolas" w:hAnsi="Consolas" w:cs="Consolas"/>
          <w:color w:val="569CD6"/>
          <w:sz w:val="16"/>
          <w:szCs w:val="16"/>
          <w:shd w:val="clear" w:color="auto" w:fill="000000"/>
          <w:lang w:val="en-US" w:eastAsia="zh-CN" w:bidi="ar"/>
        </w:rPr>
        <w:t>=&gt;</w:t>
      </w:r>
      <w:r>
        <w:rPr>
          <w:rFonts w:ascii="Consolas" w:eastAsia="Consolas" w:hAnsi="Consolas" w:cs="Consolas"/>
          <w:color w:val="9CDCFE"/>
          <w:sz w:val="16"/>
          <w:szCs w:val="16"/>
          <w:shd w:val="clear" w:color="auto" w:fill="000000"/>
          <w:lang w:val="en-US" w:eastAsia="zh-CN" w:bidi="ar"/>
        </w:rPr>
        <w:t>c</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product_id</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product_id</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if</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it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return</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it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quantity</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Math</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max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4EC9B0"/>
          <w:sz w:val="16"/>
          <w:szCs w:val="16"/>
          <w:shd w:val="clear" w:color="auto" w:fill="000000"/>
          <w:lang w:val="en-US" w:eastAsia="zh-CN" w:bidi="ar"/>
        </w:rPr>
        <w:t>Number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q</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if</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it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quantity</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removeFromCart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product_id</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else</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renderCart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renderCartPreview</w:t>
      </w:r>
      <w:r>
        <w:rPr>
          <w:rFonts w:ascii="Consolas" w:eastAsia="Consolas" w:hAnsi="Consolas" w:cs="Consolas"/>
          <w:color w:val="FFFFFF"/>
          <w:sz w:val="16"/>
          <w:szCs w:val="16"/>
          <w:shd w:val="clear" w:color="auto" w:fill="000000"/>
          <w:lang w:val="en-US" w:eastAsia="zh-CN" w:bidi="ar"/>
        </w:rPr>
        <w:t>(); }</w:t>
      </w:r>
    </w:p>
    <w:p w14:paraId="50C41358" w14:textId="77777777" w:rsidR="006138AA" w:rsidRDefault="006138AA">
      <w:pPr>
        <w:widowControl/>
      </w:pPr>
    </w:p>
    <w:p w14:paraId="0D26EF3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function</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clearCart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cart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 </w:t>
      </w:r>
      <w:r>
        <w:rPr>
          <w:rFonts w:ascii="Consolas" w:eastAsia="Consolas" w:hAnsi="Consolas" w:cs="Consolas"/>
          <w:color w:val="9CDCFE"/>
          <w:sz w:val="16"/>
          <w:szCs w:val="16"/>
          <w:shd w:val="clear" w:color="auto" w:fill="000000"/>
          <w:lang w:val="en-US" w:eastAsia="zh-CN" w:bidi="ar"/>
        </w:rPr>
        <w:t>activePromo</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null</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renderCart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renderCartPreview</w:t>
      </w:r>
      <w:r>
        <w:rPr>
          <w:rFonts w:ascii="Consolas" w:eastAsia="Consolas" w:hAnsi="Consolas" w:cs="Consolas"/>
          <w:color w:val="FFFFFF"/>
          <w:sz w:val="16"/>
          <w:szCs w:val="16"/>
          <w:shd w:val="clear" w:color="auto" w:fill="000000"/>
          <w:lang w:val="en-US" w:eastAsia="zh-CN" w:bidi="ar"/>
        </w:rPr>
        <w:t>(); }</w:t>
      </w:r>
    </w:p>
    <w:p w14:paraId="29B4A997" w14:textId="77777777" w:rsidR="006138AA" w:rsidRDefault="006138AA">
      <w:pPr>
        <w:widowControl/>
      </w:pPr>
    </w:p>
    <w:p w14:paraId="12DAC2B3"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function</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calculateTotals</w:t>
      </w:r>
      <w:r>
        <w:rPr>
          <w:rFonts w:ascii="Consolas" w:eastAsia="Consolas" w:hAnsi="Consolas" w:cs="Consolas"/>
          <w:color w:val="FFFFFF"/>
          <w:sz w:val="16"/>
          <w:szCs w:val="16"/>
          <w:shd w:val="clear" w:color="auto" w:fill="000000"/>
          <w:lang w:val="en-US" w:eastAsia="zh-CN" w:bidi="ar"/>
        </w:rPr>
        <w:t>(){</w:t>
      </w:r>
    </w:p>
    <w:p w14:paraId="6D6C136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let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subtotal</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B5CEA8"/>
          <w:sz w:val="16"/>
          <w:szCs w:val="16"/>
          <w:shd w:val="clear" w:color="auto" w:fill="000000"/>
          <w:lang w:val="en-US" w:eastAsia="zh-CN" w:bidi="ar"/>
        </w:rPr>
        <w:t>0</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let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discountTotal</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B5CEA8"/>
          <w:sz w:val="16"/>
          <w:szCs w:val="16"/>
          <w:shd w:val="clear" w:color="auto" w:fill="000000"/>
          <w:lang w:val="en-US" w:eastAsia="zh-CN" w:bidi="ar"/>
        </w:rPr>
        <w:t>0</w:t>
      </w:r>
      <w:r>
        <w:rPr>
          <w:rFonts w:ascii="Consolas" w:eastAsia="Consolas" w:hAnsi="Consolas" w:cs="Consolas"/>
          <w:color w:val="FFFFFF"/>
          <w:sz w:val="16"/>
          <w:szCs w:val="16"/>
          <w:shd w:val="clear" w:color="auto" w:fill="000000"/>
          <w:lang w:val="en-US" w:eastAsia="zh-CN" w:bidi="ar"/>
        </w:rPr>
        <w:t>;</w:t>
      </w:r>
    </w:p>
    <w:p w14:paraId="663085F1"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for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of</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cart</w:t>
      </w:r>
      <w:r>
        <w:rPr>
          <w:rFonts w:ascii="Consolas" w:eastAsia="Consolas" w:hAnsi="Consolas" w:cs="Consolas"/>
          <w:color w:val="FFFFFF"/>
          <w:sz w:val="16"/>
          <w:szCs w:val="16"/>
          <w:shd w:val="clear" w:color="auto" w:fill="000000"/>
          <w:lang w:val="en-US" w:eastAsia="zh-CN" w:bidi="ar"/>
        </w:rPr>
        <w:t>){</w:t>
      </w:r>
    </w:p>
    <w:p w14:paraId="6E8F6BC1"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prod</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findProduct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product_id</w:t>
      </w:r>
      <w:r>
        <w:rPr>
          <w:rFonts w:ascii="Consolas" w:eastAsia="Consolas" w:hAnsi="Consolas" w:cs="Consolas"/>
          <w:color w:val="FFFFFF"/>
          <w:sz w:val="16"/>
          <w:szCs w:val="16"/>
          <w:shd w:val="clear" w:color="auto" w:fill="000000"/>
          <w:lang w:val="en-US" w:eastAsia="zh-CN" w:bidi="ar"/>
        </w:rPr>
        <w:t>);</w:t>
      </w:r>
    </w:p>
    <w:p w14:paraId="0F25B8F6"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if</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continue</w:t>
      </w:r>
      <w:r>
        <w:rPr>
          <w:rFonts w:ascii="Consolas" w:eastAsia="Consolas" w:hAnsi="Consolas" w:cs="Consolas"/>
          <w:color w:val="FFFFFF"/>
          <w:sz w:val="16"/>
          <w:szCs w:val="16"/>
          <w:shd w:val="clear" w:color="auto" w:fill="000000"/>
          <w:lang w:val="en-US" w:eastAsia="zh-CN" w:bidi="ar"/>
        </w:rPr>
        <w:t>;</w:t>
      </w:r>
    </w:p>
    <w:p w14:paraId="353573EF"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base</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calcFinalPrice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quantity</w:t>
      </w:r>
      <w:r>
        <w:rPr>
          <w:rFonts w:ascii="Consolas" w:eastAsia="Consolas" w:hAnsi="Consolas" w:cs="Consolas"/>
          <w:color w:val="FFFFFF"/>
          <w:sz w:val="16"/>
          <w:szCs w:val="16"/>
          <w:shd w:val="clear" w:color="auto" w:fill="000000"/>
          <w:lang w:val="en-US" w:eastAsia="zh-CN" w:bidi="ar"/>
        </w:rPr>
        <w:t>;</w:t>
      </w:r>
    </w:p>
    <w:p w14:paraId="5EAD6500"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let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final</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applyPromotionsToPrice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quantity</w:t>
      </w:r>
      <w:r>
        <w:rPr>
          <w:rFonts w:ascii="Consolas" w:eastAsia="Consolas" w:hAnsi="Consolas" w:cs="Consolas"/>
          <w:color w:val="FFFFFF"/>
          <w:sz w:val="16"/>
          <w:szCs w:val="16"/>
          <w:shd w:val="clear" w:color="auto" w:fill="000000"/>
          <w:lang w:val="en-US" w:eastAsia="zh-CN" w:bidi="ar"/>
        </w:rPr>
        <w:t>;</w:t>
      </w:r>
    </w:p>
    <w:p w14:paraId="3D088E49"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subtotal</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base</w:t>
      </w:r>
      <w:r>
        <w:rPr>
          <w:rFonts w:ascii="Consolas" w:eastAsia="Consolas" w:hAnsi="Consolas" w:cs="Consolas"/>
          <w:color w:val="FFFFFF"/>
          <w:sz w:val="16"/>
          <w:szCs w:val="16"/>
          <w:shd w:val="clear" w:color="auto" w:fill="000000"/>
          <w:lang w:val="en-US" w:eastAsia="zh-CN" w:bidi="ar"/>
        </w:rPr>
        <w:t>;</w:t>
      </w:r>
    </w:p>
    <w:p w14:paraId="0C4765D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discountTotal</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base</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final</w:t>
      </w:r>
      <w:r>
        <w:rPr>
          <w:rFonts w:ascii="Consolas" w:eastAsia="Consolas" w:hAnsi="Consolas" w:cs="Consolas"/>
          <w:color w:val="FFFFFF"/>
          <w:sz w:val="16"/>
          <w:szCs w:val="16"/>
          <w:shd w:val="clear" w:color="auto" w:fill="000000"/>
          <w:lang w:val="en-US" w:eastAsia="zh-CN" w:bidi="ar"/>
        </w:rPr>
        <w:t>);</w:t>
      </w:r>
    </w:p>
    <w:p w14:paraId="2A1A51A8"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4EBB5320"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subtotal</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Math</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round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subtotal</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100</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100</w:t>
      </w:r>
      <w:r>
        <w:rPr>
          <w:rFonts w:ascii="Consolas" w:eastAsia="Consolas" w:hAnsi="Consolas" w:cs="Consolas"/>
          <w:color w:val="FFFFFF"/>
          <w:sz w:val="16"/>
          <w:szCs w:val="16"/>
          <w:shd w:val="clear" w:color="auto" w:fill="000000"/>
          <w:lang w:val="en-US" w:eastAsia="zh-CN" w:bidi="ar"/>
        </w:rPr>
        <w:t>;</w:t>
      </w:r>
    </w:p>
    <w:p w14:paraId="0370DC34"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discountTotal</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Math</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round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discountTotal</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100</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100</w:t>
      </w:r>
      <w:r>
        <w:rPr>
          <w:rFonts w:ascii="Consolas" w:eastAsia="Consolas" w:hAnsi="Consolas" w:cs="Consolas"/>
          <w:color w:val="FFFFFF"/>
          <w:sz w:val="16"/>
          <w:szCs w:val="16"/>
          <w:shd w:val="clear" w:color="auto" w:fill="000000"/>
          <w:lang w:val="en-US" w:eastAsia="zh-CN" w:bidi="ar"/>
        </w:rPr>
        <w:t>;</w:t>
      </w:r>
    </w:p>
    <w:p w14:paraId="1BBC67BF"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tax</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B5CEA8"/>
          <w:sz w:val="16"/>
          <w:szCs w:val="16"/>
          <w:shd w:val="clear" w:color="auto" w:fill="000000"/>
          <w:lang w:val="en-US" w:eastAsia="zh-CN" w:bidi="ar"/>
        </w:rPr>
        <w:t>0</w:t>
      </w:r>
      <w:r>
        <w:rPr>
          <w:rFonts w:ascii="Consolas" w:eastAsia="Consolas" w:hAnsi="Consolas" w:cs="Consolas"/>
          <w:color w:val="FFFFFF"/>
          <w:sz w:val="16"/>
          <w:szCs w:val="16"/>
          <w:shd w:val="clear" w:color="auto" w:fill="000000"/>
          <w:lang w:val="en-US" w:eastAsia="zh-CN" w:bidi="ar"/>
        </w:rPr>
        <w:t>;</w:t>
      </w:r>
    </w:p>
    <w:p w14:paraId="25E4CE59"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grand</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Math</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round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subtotal</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discountTotal</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tax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100</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100</w:t>
      </w:r>
      <w:r>
        <w:rPr>
          <w:rFonts w:ascii="Consolas" w:eastAsia="Consolas" w:hAnsi="Consolas" w:cs="Consolas"/>
          <w:color w:val="FFFFFF"/>
          <w:sz w:val="16"/>
          <w:szCs w:val="16"/>
          <w:shd w:val="clear" w:color="auto" w:fill="000000"/>
          <w:lang w:val="en-US" w:eastAsia="zh-CN" w:bidi="ar"/>
        </w:rPr>
        <w:t>;</w:t>
      </w:r>
    </w:p>
    <w:p w14:paraId="55CCFC81"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return</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subtotal</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discountTotal</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tax</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grand</w:t>
      </w:r>
      <w:r>
        <w:rPr>
          <w:rFonts w:ascii="Consolas" w:eastAsia="Consolas" w:hAnsi="Consolas" w:cs="Consolas"/>
          <w:color w:val="FFFFFF"/>
          <w:sz w:val="16"/>
          <w:szCs w:val="16"/>
          <w:shd w:val="clear" w:color="auto" w:fill="000000"/>
          <w:lang w:val="en-US" w:eastAsia="zh-CN" w:bidi="ar"/>
        </w:rPr>
        <w:t>};</w:t>
      </w:r>
    </w:p>
    <w:p w14:paraId="33FFC857"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76B58586" w14:textId="77777777" w:rsidR="006138AA" w:rsidRDefault="006138AA">
      <w:pPr>
        <w:widowControl/>
      </w:pPr>
    </w:p>
    <w:p w14:paraId="2CD0504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function</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renderCart</w:t>
      </w:r>
      <w:r>
        <w:rPr>
          <w:rFonts w:ascii="Consolas" w:eastAsia="Consolas" w:hAnsi="Consolas" w:cs="Consolas"/>
          <w:color w:val="FFFFFF"/>
          <w:sz w:val="16"/>
          <w:szCs w:val="16"/>
          <w:shd w:val="clear" w:color="auto" w:fill="000000"/>
          <w:lang w:val="en-US" w:eastAsia="zh-CN" w:bidi="ar"/>
        </w:rPr>
        <w:t>(){</w:t>
      </w:r>
    </w:p>
    <w:p w14:paraId="4EA58618"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el</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getElementById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'cartList'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el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innerHTML</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w:t>
      </w:r>
    </w:p>
    <w:p w14:paraId="3F1624A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if</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cart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length</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el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innerHTML</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'&lt;div class="empty"&gt;Cart is empty. Add products on the left.&lt;/div&gt;'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getElementById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'cartCount'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textContent</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'0 items'</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return</w:t>
      </w:r>
      <w:r>
        <w:rPr>
          <w:rFonts w:ascii="Consolas" w:eastAsia="Consolas" w:hAnsi="Consolas" w:cs="Consolas"/>
          <w:color w:val="FFFFFF"/>
          <w:sz w:val="16"/>
          <w:szCs w:val="16"/>
          <w:shd w:val="clear" w:color="auto" w:fill="000000"/>
          <w:lang w:val="en-US" w:eastAsia="zh-CN" w:bidi="ar"/>
        </w:rPr>
        <w:t>; }</w:t>
      </w:r>
    </w:p>
    <w:p w14:paraId="4F89F88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getElementById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'cartCount'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textContent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cart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reduce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s</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i</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569CD6"/>
          <w:sz w:val="16"/>
          <w:szCs w:val="16"/>
          <w:shd w:val="clear" w:color="auto" w:fill="000000"/>
          <w:lang w:val="en-US" w:eastAsia="zh-CN" w:bidi="ar"/>
        </w:rPr>
        <w:t>=&gt;</w:t>
      </w:r>
      <w:r>
        <w:rPr>
          <w:rFonts w:ascii="Consolas" w:eastAsia="Consolas" w:hAnsi="Consolas" w:cs="Consolas"/>
          <w:color w:val="9CDCFE"/>
          <w:sz w:val="16"/>
          <w:szCs w:val="16"/>
          <w:shd w:val="clear" w:color="auto" w:fill="000000"/>
          <w:lang w:val="en-US" w:eastAsia="zh-CN" w:bidi="ar"/>
        </w:rPr>
        <w:t>s</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i</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quantity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E9178"/>
          <w:sz w:val="16"/>
          <w:szCs w:val="16"/>
          <w:shd w:val="clear" w:color="auto" w:fill="000000"/>
          <w:lang w:val="en-US" w:eastAsia="zh-CN" w:bidi="ar"/>
        </w:rPr>
        <w:t>' items'</w:t>
      </w:r>
      <w:r>
        <w:rPr>
          <w:rFonts w:ascii="Consolas" w:eastAsia="Consolas" w:hAnsi="Consolas" w:cs="Consolas"/>
          <w:color w:val="FFFFFF"/>
          <w:sz w:val="16"/>
          <w:szCs w:val="16"/>
          <w:shd w:val="clear" w:color="auto" w:fill="000000"/>
          <w:lang w:val="en-US" w:eastAsia="zh-CN" w:bidi="ar"/>
        </w:rPr>
        <w:t>;</w:t>
      </w:r>
    </w:p>
    <w:p w14:paraId="7B0F702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for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of</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cart</w:t>
      </w:r>
      <w:r>
        <w:rPr>
          <w:rFonts w:ascii="Consolas" w:eastAsia="Consolas" w:hAnsi="Consolas" w:cs="Consolas"/>
          <w:color w:val="FFFFFF"/>
          <w:sz w:val="16"/>
          <w:szCs w:val="16"/>
          <w:shd w:val="clear" w:color="auto" w:fill="000000"/>
          <w:lang w:val="en-US" w:eastAsia="zh-CN" w:bidi="ar"/>
        </w:rPr>
        <w:t>){</w:t>
      </w:r>
    </w:p>
    <w:p w14:paraId="1A4DD18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findProduct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product_id</w:t>
      </w:r>
      <w:r>
        <w:rPr>
          <w:rFonts w:ascii="Consolas" w:eastAsia="Consolas" w:hAnsi="Consolas" w:cs="Consolas"/>
          <w:color w:val="FFFFFF"/>
          <w:sz w:val="16"/>
          <w:szCs w:val="16"/>
          <w:shd w:val="clear" w:color="auto" w:fill="000000"/>
          <w:lang w:val="en-US" w:eastAsia="zh-CN" w:bidi="ar"/>
        </w:rPr>
        <w:t>);</w:t>
      </w:r>
    </w:p>
    <w:p w14:paraId="366CB1D1"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node</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createElement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node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className</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'cartItem'</w:t>
      </w:r>
      <w:r>
        <w:rPr>
          <w:rFonts w:ascii="Consolas" w:eastAsia="Consolas" w:hAnsi="Consolas" w:cs="Consolas"/>
          <w:color w:val="FFFFFF"/>
          <w:sz w:val="16"/>
          <w:szCs w:val="16"/>
          <w:shd w:val="clear" w:color="auto" w:fill="000000"/>
          <w:lang w:val="en-US" w:eastAsia="zh-CN" w:bidi="ar"/>
        </w:rPr>
        <w:t>;</w:t>
      </w:r>
    </w:p>
    <w:p w14:paraId="02EE5D1F"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node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innerHTML</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E9178"/>
          <w:sz w:val="16"/>
          <w:szCs w:val="16"/>
          <w:shd w:val="clear" w:color="auto" w:fill="000000"/>
          <w:lang w:val="en-US" w:eastAsia="zh-CN" w:bidi="ar"/>
        </w:rPr>
        <w:t>`</w:t>
      </w:r>
    </w:p>
    <w:p w14:paraId="0D77189A"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 style="flex:1"&gt;</w:t>
      </w:r>
    </w:p>
    <w:p w14:paraId="2CF7711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 style="font-weight:700"&gt;</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name</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&lt;/div&gt;</w:t>
      </w:r>
    </w:p>
    <w:p w14:paraId="2BBB339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 class="muted" style="font-size:13px"&gt;</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brand</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 xml:space="preserve"> • </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pack_size</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&lt;/div&gt;</w:t>
      </w:r>
    </w:p>
    <w:p w14:paraId="47B7CBDA"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&lt;/div&gt;</w:t>
      </w:r>
    </w:p>
    <w:p w14:paraId="71143E69"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 style="display:flex;flex-direction:column;align-items:flex-end;gap:6px"&gt;</w:t>
      </w:r>
    </w:p>
    <w:p w14:paraId="30AB48A4"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 style="font-weight:800"&gt;</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money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applyPromotionsToPrice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quantity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&lt;/div&gt;</w:t>
      </w:r>
    </w:p>
    <w:p w14:paraId="360E9737"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 class="qty"&gt;</w:t>
      </w:r>
    </w:p>
    <w:p w14:paraId="68CBF870"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&lt;button data-op="dec" data-pid="</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product_id</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"&gt;-&lt;/button&gt;</w:t>
      </w:r>
    </w:p>
    <w:p w14:paraId="7406CA4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 style="padding:6px 10px;background:rgba(255,255,255,0.02);border-radius:8px"&gt;</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quantity</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&lt;/div&gt;</w:t>
      </w:r>
    </w:p>
    <w:p w14:paraId="438A438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&lt;button data-op="inc" data-pid="</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product_id</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"&gt;+&lt;/button&gt;</w:t>
      </w:r>
    </w:p>
    <w:p w14:paraId="2A4E88E9"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&lt;/div&gt;</w:t>
      </w:r>
    </w:p>
    <w:p w14:paraId="21E722D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&lt;button class="ghost" data-remove="</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product_id</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"&gt;Remove&lt;/button&gt;</w:t>
      </w:r>
    </w:p>
    <w:p w14:paraId="3B2F9367"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&lt;/div&gt;</w:t>
      </w:r>
    </w:p>
    <w:p w14:paraId="2B36AA57"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CE9178"/>
          <w:sz w:val="16"/>
          <w:szCs w:val="16"/>
          <w:shd w:val="clear" w:color="auto" w:fill="000000"/>
          <w:lang w:val="en-US" w:eastAsia="zh-CN" w:bidi="ar"/>
        </w:rPr>
        <w:t>        `</w:t>
      </w:r>
      <w:r>
        <w:rPr>
          <w:rFonts w:ascii="Consolas" w:eastAsia="Consolas" w:hAnsi="Consolas" w:cs="Consolas"/>
          <w:color w:val="FFFFFF"/>
          <w:sz w:val="16"/>
          <w:szCs w:val="16"/>
          <w:shd w:val="clear" w:color="auto" w:fill="000000"/>
          <w:lang w:val="en-US" w:eastAsia="zh-CN" w:bidi="ar"/>
        </w:rPr>
        <w:t>;</w:t>
      </w:r>
    </w:p>
    <w:p w14:paraId="6B318FD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el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appendChild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node</w:t>
      </w:r>
      <w:r>
        <w:rPr>
          <w:rFonts w:ascii="Consolas" w:eastAsia="Consolas" w:hAnsi="Consolas" w:cs="Consolas"/>
          <w:color w:val="FFFFFF"/>
          <w:sz w:val="16"/>
          <w:szCs w:val="16"/>
          <w:shd w:val="clear" w:color="auto" w:fill="000000"/>
          <w:lang w:val="en-US" w:eastAsia="zh-CN" w:bidi="ar"/>
        </w:rPr>
        <w:t>);</w:t>
      </w:r>
    </w:p>
    <w:p w14:paraId="6768FD54"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41CB7D05" w14:textId="77777777" w:rsidR="006138AA" w:rsidRDefault="006138AA">
      <w:pPr>
        <w:widowControl/>
      </w:pPr>
    </w:p>
    <w:p w14:paraId="36880C2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7CA668"/>
          <w:sz w:val="16"/>
          <w:szCs w:val="16"/>
          <w:shd w:val="clear" w:color="auto" w:fill="000000"/>
          <w:lang w:val="en-US" w:eastAsia="zh-CN" w:bidi="ar"/>
        </w:rPr>
        <w:t>// attach events</w:t>
      </w:r>
    </w:p>
    <w:p w14:paraId="1C47C848"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el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querySelectorAll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'[data-op]'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forEach</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b</w:t>
      </w:r>
      <w:r>
        <w:rPr>
          <w:rFonts w:ascii="Consolas" w:eastAsia="Consolas" w:hAnsi="Consolas" w:cs="Consolas"/>
          <w:color w:val="569CD6"/>
          <w:sz w:val="16"/>
          <w:szCs w:val="16"/>
          <w:shd w:val="clear" w:color="auto" w:fill="000000"/>
          <w:lang w:val="en-US" w:eastAsia="zh-CN" w:bidi="ar"/>
        </w:rPr>
        <w:t>=&gt;</w:t>
      </w:r>
      <w:r>
        <w:rPr>
          <w:rFonts w:ascii="Consolas" w:eastAsia="Consolas" w:hAnsi="Consolas" w:cs="Consolas"/>
          <w:color w:val="9CDCFE"/>
          <w:sz w:val="16"/>
          <w:szCs w:val="16"/>
          <w:shd w:val="clear" w:color="auto" w:fill="000000"/>
          <w:lang w:val="en-US" w:eastAsia="zh-CN" w:bidi="ar"/>
        </w:rPr>
        <w:t>b</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addEventListener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'click'</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e</w:t>
      </w:r>
      <w:r>
        <w:rPr>
          <w:rFonts w:ascii="Consolas" w:eastAsia="Consolas" w:hAnsi="Consolas" w:cs="Consolas"/>
          <w:color w:val="569CD6"/>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w:t>
      </w:r>
    </w:p>
    <w:p w14:paraId="08DB32E6"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pid</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4EC9B0"/>
          <w:sz w:val="16"/>
          <w:szCs w:val="16"/>
          <w:shd w:val="clear" w:color="auto" w:fill="000000"/>
          <w:lang w:val="en-US" w:eastAsia="zh-CN" w:bidi="ar"/>
        </w:rPr>
        <w:t>Number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currentTarget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dataset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pid</w:t>
      </w:r>
      <w:r>
        <w:rPr>
          <w:rFonts w:ascii="Consolas" w:eastAsia="Consolas" w:hAnsi="Consolas" w:cs="Consolas"/>
          <w:color w:val="FFFFFF"/>
          <w:sz w:val="16"/>
          <w:szCs w:val="16"/>
          <w:shd w:val="clear" w:color="auto" w:fill="000000"/>
          <w:lang w:val="en-US" w:eastAsia="zh-CN" w:bidi="ar"/>
        </w:rPr>
        <w:t>);</w:t>
      </w:r>
    </w:p>
    <w:p w14:paraId="5C3C52A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op</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currentTarget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dataset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op</w:t>
      </w:r>
      <w:r>
        <w:rPr>
          <w:rFonts w:ascii="Consolas" w:eastAsia="Consolas" w:hAnsi="Consolas" w:cs="Consolas"/>
          <w:color w:val="FFFFFF"/>
          <w:sz w:val="16"/>
          <w:szCs w:val="16"/>
          <w:shd w:val="clear" w:color="auto" w:fill="000000"/>
          <w:lang w:val="en-US" w:eastAsia="zh-CN" w:bidi="ar"/>
        </w:rPr>
        <w:t>;</w:t>
      </w:r>
    </w:p>
    <w:p w14:paraId="113AE9B8"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it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cart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find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x</w:t>
      </w:r>
      <w:r>
        <w:rPr>
          <w:rFonts w:ascii="Consolas" w:eastAsia="Consolas" w:hAnsi="Consolas" w:cs="Consolas"/>
          <w:color w:val="569CD6"/>
          <w:sz w:val="16"/>
          <w:szCs w:val="16"/>
          <w:shd w:val="clear" w:color="auto" w:fill="000000"/>
          <w:lang w:val="en-US" w:eastAsia="zh-CN" w:bidi="ar"/>
        </w:rPr>
        <w:t>=&gt;</w:t>
      </w:r>
      <w:r>
        <w:rPr>
          <w:rFonts w:ascii="Consolas" w:eastAsia="Consolas" w:hAnsi="Consolas" w:cs="Consolas"/>
          <w:color w:val="9CDCFE"/>
          <w:sz w:val="16"/>
          <w:szCs w:val="16"/>
          <w:shd w:val="clear" w:color="auto" w:fill="000000"/>
          <w:lang w:val="en-US" w:eastAsia="zh-CN" w:bidi="ar"/>
        </w:rPr>
        <w:t>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product_id</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pid</w:t>
      </w:r>
      <w:r>
        <w:rPr>
          <w:rFonts w:ascii="Consolas" w:eastAsia="Consolas" w:hAnsi="Consolas" w:cs="Consolas"/>
          <w:color w:val="FFFFFF"/>
          <w:sz w:val="16"/>
          <w:szCs w:val="16"/>
          <w:shd w:val="clear" w:color="auto" w:fill="000000"/>
          <w:lang w:val="en-US" w:eastAsia="zh-CN" w:bidi="ar"/>
        </w:rPr>
        <w:t>);</w:t>
      </w:r>
    </w:p>
    <w:p w14:paraId="1C24FBA8"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if</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it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return</w:t>
      </w:r>
      <w:r>
        <w:rPr>
          <w:rFonts w:ascii="Consolas" w:eastAsia="Consolas" w:hAnsi="Consolas" w:cs="Consolas"/>
          <w:color w:val="FFFFFF"/>
          <w:sz w:val="16"/>
          <w:szCs w:val="16"/>
          <w:shd w:val="clear" w:color="auto" w:fill="000000"/>
          <w:lang w:val="en-US" w:eastAsia="zh-CN" w:bidi="ar"/>
        </w:rPr>
        <w:t>;</w:t>
      </w:r>
    </w:p>
    <w:p w14:paraId="51D71E44"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if</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op</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'inc'</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updateQuantity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pid</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it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quantity</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w:t>
      </w:r>
      <w:r>
        <w:rPr>
          <w:rFonts w:ascii="Consolas" w:eastAsia="Consolas" w:hAnsi="Consolas" w:cs="Consolas"/>
          <w:color w:val="FFFFFF"/>
          <w:sz w:val="16"/>
          <w:szCs w:val="16"/>
          <w:shd w:val="clear" w:color="auto" w:fill="000000"/>
          <w:lang w:val="en-US" w:eastAsia="zh-CN" w:bidi="ar"/>
        </w:rPr>
        <w:t>);</w:t>
      </w:r>
    </w:p>
    <w:p w14:paraId="44B1066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else</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updateQuantity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pid</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it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quantity</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1</w:t>
      </w:r>
      <w:r>
        <w:rPr>
          <w:rFonts w:ascii="Consolas" w:eastAsia="Consolas" w:hAnsi="Consolas" w:cs="Consolas"/>
          <w:color w:val="FFFFFF"/>
          <w:sz w:val="16"/>
          <w:szCs w:val="16"/>
          <w:shd w:val="clear" w:color="auto" w:fill="000000"/>
          <w:lang w:val="en-US" w:eastAsia="zh-CN" w:bidi="ar"/>
        </w:rPr>
        <w:t>);</w:t>
      </w:r>
    </w:p>
    <w:p w14:paraId="56503067"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5D5DD115" w14:textId="77777777" w:rsidR="006138AA" w:rsidRDefault="006138AA">
      <w:pPr>
        <w:widowControl/>
      </w:pPr>
    </w:p>
    <w:p w14:paraId="732B018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el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querySelectorAll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'[data-remove]'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forEach</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b</w:t>
      </w:r>
      <w:r>
        <w:rPr>
          <w:rFonts w:ascii="Consolas" w:eastAsia="Consolas" w:hAnsi="Consolas" w:cs="Consolas"/>
          <w:color w:val="569CD6"/>
          <w:sz w:val="16"/>
          <w:szCs w:val="16"/>
          <w:shd w:val="clear" w:color="auto" w:fill="000000"/>
          <w:lang w:val="en-US" w:eastAsia="zh-CN" w:bidi="ar"/>
        </w:rPr>
        <w:t>=&gt;</w:t>
      </w:r>
      <w:r>
        <w:rPr>
          <w:rFonts w:ascii="Consolas" w:eastAsia="Consolas" w:hAnsi="Consolas" w:cs="Consolas"/>
          <w:color w:val="9CDCFE"/>
          <w:sz w:val="16"/>
          <w:szCs w:val="16"/>
          <w:shd w:val="clear" w:color="auto" w:fill="000000"/>
          <w:lang w:val="en-US" w:eastAsia="zh-CN" w:bidi="ar"/>
        </w:rPr>
        <w:t>b</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addEventListener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'click'</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e</w:t>
      </w:r>
      <w:r>
        <w:rPr>
          <w:rFonts w:ascii="Consolas" w:eastAsia="Consolas" w:hAnsi="Consolas" w:cs="Consolas"/>
          <w:color w:val="569CD6"/>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w:t>
      </w:r>
    </w:p>
    <w:p w14:paraId="53E644E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pid</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4EC9B0"/>
          <w:sz w:val="16"/>
          <w:szCs w:val="16"/>
          <w:shd w:val="clear" w:color="auto" w:fill="000000"/>
          <w:lang w:val="en-US" w:eastAsia="zh-CN" w:bidi="ar"/>
        </w:rPr>
        <w:t>Number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currentTarget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dataset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remove</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removeFromCart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pid</w:t>
      </w:r>
      <w:r>
        <w:rPr>
          <w:rFonts w:ascii="Consolas" w:eastAsia="Consolas" w:hAnsi="Consolas" w:cs="Consolas"/>
          <w:color w:val="FFFFFF"/>
          <w:sz w:val="16"/>
          <w:szCs w:val="16"/>
          <w:shd w:val="clear" w:color="auto" w:fill="000000"/>
          <w:lang w:val="en-US" w:eastAsia="zh-CN" w:bidi="ar"/>
        </w:rPr>
        <w:t>);</w:t>
      </w:r>
    </w:p>
    <w:p w14:paraId="43EF0A7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447082CB" w14:textId="77777777" w:rsidR="006138AA" w:rsidRDefault="006138AA">
      <w:pPr>
        <w:widowControl/>
      </w:pPr>
    </w:p>
    <w:p w14:paraId="2B56753F"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7CA668"/>
          <w:sz w:val="16"/>
          <w:szCs w:val="16"/>
          <w:shd w:val="clear" w:color="auto" w:fill="000000"/>
          <w:lang w:val="en-US" w:eastAsia="zh-CN" w:bidi="ar"/>
        </w:rPr>
        <w:t>// update totals</w:t>
      </w:r>
    </w:p>
    <w:p w14:paraId="2EDCC103"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calculateTotals</w:t>
      </w:r>
      <w:r>
        <w:rPr>
          <w:rFonts w:ascii="Consolas" w:eastAsia="Consolas" w:hAnsi="Consolas" w:cs="Consolas"/>
          <w:color w:val="FFFFFF"/>
          <w:sz w:val="16"/>
          <w:szCs w:val="16"/>
          <w:shd w:val="clear" w:color="auto" w:fill="000000"/>
          <w:lang w:val="en-US" w:eastAsia="zh-CN" w:bidi="ar"/>
        </w:rPr>
        <w:t>();</w:t>
      </w:r>
    </w:p>
    <w:p w14:paraId="65E562B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getElementById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'subtotal'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textContent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money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subtotal</w:t>
      </w:r>
      <w:r>
        <w:rPr>
          <w:rFonts w:ascii="Consolas" w:eastAsia="Consolas" w:hAnsi="Consolas" w:cs="Consolas"/>
          <w:color w:val="FFFFFF"/>
          <w:sz w:val="16"/>
          <w:szCs w:val="16"/>
          <w:shd w:val="clear" w:color="auto" w:fill="000000"/>
          <w:lang w:val="en-US" w:eastAsia="zh-CN" w:bidi="ar"/>
        </w:rPr>
        <w:t>);</w:t>
      </w:r>
    </w:p>
    <w:p w14:paraId="2C09AD8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getElementById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'discountTotal'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textContent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money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discountTotal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replace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w:t>
      </w:r>
    </w:p>
    <w:p w14:paraId="0A53B93E"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getElementById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'tax'</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textContent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money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tax</w:t>
      </w:r>
      <w:r>
        <w:rPr>
          <w:rFonts w:ascii="Consolas" w:eastAsia="Consolas" w:hAnsi="Consolas" w:cs="Consolas"/>
          <w:color w:val="FFFFFF"/>
          <w:sz w:val="16"/>
          <w:szCs w:val="16"/>
          <w:shd w:val="clear" w:color="auto" w:fill="000000"/>
          <w:lang w:val="en-US" w:eastAsia="zh-CN" w:bidi="ar"/>
        </w:rPr>
        <w:t>);</w:t>
      </w:r>
    </w:p>
    <w:p w14:paraId="48F629C8"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getElementById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'grand'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textContent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money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grand</w:t>
      </w:r>
      <w:r>
        <w:rPr>
          <w:rFonts w:ascii="Consolas" w:eastAsia="Consolas" w:hAnsi="Consolas" w:cs="Consolas"/>
          <w:color w:val="FFFFFF"/>
          <w:sz w:val="16"/>
          <w:szCs w:val="16"/>
          <w:shd w:val="clear" w:color="auto" w:fill="000000"/>
          <w:lang w:val="en-US" w:eastAsia="zh-CN" w:bidi="ar"/>
        </w:rPr>
        <w:t>);</w:t>
      </w:r>
    </w:p>
    <w:p w14:paraId="26ADC895" w14:textId="77777777" w:rsidR="006138AA" w:rsidRDefault="006138AA">
      <w:pPr>
        <w:widowControl/>
      </w:pPr>
    </w:p>
    <w:p w14:paraId="73F4B75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7CA668"/>
          <w:sz w:val="16"/>
          <w:szCs w:val="16"/>
          <w:shd w:val="clear" w:color="auto" w:fill="000000"/>
          <w:lang w:val="en-US" w:eastAsia="zh-CN" w:bidi="ar"/>
        </w:rPr>
        <w:t>// checkout/export handlers</w:t>
      </w:r>
    </w:p>
    <w:p w14:paraId="0E29B1AA"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getElementById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'exportBtn'</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onclick</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w:t>
      </w:r>
    </w:p>
    <w:p w14:paraId="7091776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payload</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 </w:t>
      </w:r>
      <w:r>
        <w:rPr>
          <w:rFonts w:ascii="Consolas" w:eastAsia="Consolas" w:hAnsi="Consolas" w:cs="Consolas"/>
          <w:color w:val="9CDCFE"/>
          <w:sz w:val="16"/>
          <w:szCs w:val="16"/>
          <w:shd w:val="clear" w:color="auto" w:fill="000000"/>
          <w:lang w:val="en-US" w:eastAsia="zh-CN" w:bidi="ar"/>
        </w:rPr>
        <w:t>cart:cart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map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ci</w:t>
      </w:r>
      <w:r>
        <w:rPr>
          <w:rFonts w:ascii="Consolas" w:eastAsia="Consolas" w:hAnsi="Consolas" w:cs="Consolas"/>
          <w:color w:val="569CD6"/>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ci</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product: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findProduct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ci</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product_id</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totals:</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t</w:t>
      </w:r>
      <w:r>
        <w:rPr>
          <w:rFonts w:ascii="Consolas" w:eastAsia="Consolas" w:hAnsi="Consolas" w:cs="Consolas"/>
          <w:color w:val="FFFFFF"/>
          <w:sz w:val="16"/>
          <w:szCs w:val="16"/>
          <w:shd w:val="clear" w:color="auto" w:fill="000000"/>
          <w:lang w:val="en-US" w:eastAsia="zh-CN" w:bidi="ar"/>
        </w:rPr>
        <w:t xml:space="preserve"> };</w:t>
      </w:r>
    </w:p>
    <w:p w14:paraId="179DE663"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data</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JSON</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stringify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payload</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null</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B5CEA8"/>
          <w:sz w:val="16"/>
          <w:szCs w:val="16"/>
          <w:shd w:val="clear" w:color="auto" w:fill="000000"/>
          <w:lang w:val="en-US" w:eastAsia="zh-CN" w:bidi="ar"/>
        </w:rPr>
        <w:t>2</w:t>
      </w:r>
      <w:r>
        <w:rPr>
          <w:rFonts w:ascii="Consolas" w:eastAsia="Consolas" w:hAnsi="Consolas" w:cs="Consolas"/>
          <w:color w:val="FFFFFF"/>
          <w:sz w:val="16"/>
          <w:szCs w:val="16"/>
          <w:shd w:val="clear" w:color="auto" w:fill="000000"/>
          <w:lang w:val="en-US" w:eastAsia="zh-CN" w:bidi="ar"/>
        </w:rPr>
        <w:t>);</w:t>
      </w:r>
    </w:p>
    <w:p w14:paraId="1F9C1A24"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blob</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new</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4EC9B0"/>
          <w:sz w:val="16"/>
          <w:szCs w:val="16"/>
          <w:shd w:val="clear" w:color="auto" w:fill="000000"/>
          <w:lang w:val="en-US" w:eastAsia="zh-CN" w:bidi="ar"/>
        </w:rPr>
        <w:t>Blob</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data</w:t>
      </w:r>
      <w:r>
        <w:rPr>
          <w:rFonts w:ascii="Consolas" w:eastAsia="Consolas" w:hAnsi="Consolas" w:cs="Consolas"/>
          <w:color w:val="FFFFFF"/>
          <w:sz w:val="16"/>
          <w:szCs w:val="16"/>
          <w:shd w:val="clear" w:color="auto" w:fill="000000"/>
          <w:lang w:val="en-US" w:eastAsia="zh-CN" w:bidi="ar"/>
        </w:rPr>
        <w:t>], {</w:t>
      </w:r>
      <w:r>
        <w:rPr>
          <w:rFonts w:ascii="Consolas" w:eastAsia="Consolas" w:hAnsi="Consolas" w:cs="Consolas"/>
          <w:color w:val="9CDCFE"/>
          <w:sz w:val="16"/>
          <w:szCs w:val="16"/>
          <w:shd w:val="clear" w:color="auto" w:fill="000000"/>
          <w:lang w:val="en-US" w:eastAsia="zh-CN" w:bidi="ar"/>
        </w:rPr>
        <w:t>type:</w:t>
      </w:r>
      <w:r>
        <w:rPr>
          <w:rFonts w:ascii="Consolas" w:eastAsia="Consolas" w:hAnsi="Consolas" w:cs="Consolas"/>
          <w:color w:val="CE9178"/>
          <w:sz w:val="16"/>
          <w:szCs w:val="16"/>
          <w:shd w:val="clear" w:color="auto" w:fill="000000"/>
          <w:lang w:val="en-US" w:eastAsia="zh-CN" w:bidi="ar"/>
        </w:rPr>
        <w:t>'application/json'</w:t>
      </w:r>
      <w:r>
        <w:rPr>
          <w:rFonts w:ascii="Consolas" w:eastAsia="Consolas" w:hAnsi="Consolas" w:cs="Consolas"/>
          <w:color w:val="FFFFFF"/>
          <w:sz w:val="16"/>
          <w:szCs w:val="16"/>
          <w:shd w:val="clear" w:color="auto" w:fill="000000"/>
          <w:lang w:val="en-US" w:eastAsia="zh-CN" w:bidi="ar"/>
        </w:rPr>
        <w:t>});</w:t>
      </w:r>
    </w:p>
    <w:p w14:paraId="42A39711"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url</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4EC9B0"/>
          <w:sz w:val="16"/>
          <w:szCs w:val="16"/>
          <w:shd w:val="clear" w:color="auto" w:fill="000000"/>
          <w:lang w:val="en-US" w:eastAsia="zh-CN" w:bidi="ar"/>
        </w:rPr>
        <w:t>URL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createObjectURL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blob</w:t>
      </w:r>
      <w:r>
        <w:rPr>
          <w:rFonts w:ascii="Consolas" w:eastAsia="Consolas" w:hAnsi="Consolas" w:cs="Consolas"/>
          <w:color w:val="FFFFFF"/>
          <w:sz w:val="16"/>
          <w:szCs w:val="16"/>
          <w:shd w:val="clear" w:color="auto" w:fill="000000"/>
          <w:lang w:val="en-US" w:eastAsia="zh-CN" w:bidi="ar"/>
        </w:rPr>
        <w:t>);</w:t>
      </w:r>
    </w:p>
    <w:p w14:paraId="18E745AA"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a</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createElement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'a'</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a</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href</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url</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a</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download</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E9178"/>
          <w:sz w:val="16"/>
          <w:szCs w:val="16"/>
          <w:shd w:val="clear" w:color="auto" w:fill="000000"/>
          <w:lang w:val="en-US" w:eastAsia="zh-CN" w:bidi="ar"/>
        </w:rPr>
        <w:t>'cart.json'</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a</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click</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4EC9B0"/>
          <w:sz w:val="16"/>
          <w:szCs w:val="16"/>
          <w:shd w:val="clear" w:color="auto" w:fill="000000"/>
          <w:lang w:val="en-US" w:eastAsia="zh-CN" w:bidi="ar"/>
        </w:rPr>
        <w:t>URL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revokeObjectURL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url</w:t>
      </w:r>
      <w:r>
        <w:rPr>
          <w:rFonts w:ascii="Consolas" w:eastAsia="Consolas" w:hAnsi="Consolas" w:cs="Consolas"/>
          <w:color w:val="FFFFFF"/>
          <w:sz w:val="16"/>
          <w:szCs w:val="16"/>
          <w:shd w:val="clear" w:color="auto" w:fill="000000"/>
          <w:lang w:val="en-US" w:eastAsia="zh-CN" w:bidi="ar"/>
        </w:rPr>
        <w:t>);</w:t>
      </w:r>
    </w:p>
    <w:p w14:paraId="7B68401A"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6970323C" w14:textId="77777777" w:rsidR="006138AA" w:rsidRDefault="006138AA">
      <w:pPr>
        <w:widowControl/>
      </w:pPr>
    </w:p>
    <w:p w14:paraId="10440D54"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getElementById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'checkoutBtn'</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onclick</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w:t>
      </w:r>
    </w:p>
    <w:p w14:paraId="1DC007B7"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alert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'Checkout simulated. Total: '</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getElementById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'grand'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textContent</w:t>
      </w:r>
      <w:r>
        <w:rPr>
          <w:rFonts w:ascii="Consolas" w:eastAsia="Consolas" w:hAnsi="Consolas" w:cs="Consolas"/>
          <w:color w:val="FFFFFF"/>
          <w:sz w:val="16"/>
          <w:szCs w:val="16"/>
          <w:shd w:val="clear" w:color="auto" w:fill="000000"/>
          <w:lang w:val="en-US" w:eastAsia="zh-CN" w:bidi="ar"/>
        </w:rPr>
        <w:t>);</w:t>
      </w:r>
    </w:p>
    <w:p w14:paraId="6AF4B3CC"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48A27B6A"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1C657756" w14:textId="77777777" w:rsidR="006138AA" w:rsidRDefault="006138AA">
      <w:pPr>
        <w:widowControl/>
      </w:pPr>
    </w:p>
    <w:p w14:paraId="7B9FF24F"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function</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renderCartPreview</w:t>
      </w:r>
      <w:r>
        <w:rPr>
          <w:rFonts w:ascii="Consolas" w:eastAsia="Consolas" w:hAnsi="Consolas" w:cs="Consolas"/>
          <w:color w:val="FFFFFF"/>
          <w:sz w:val="16"/>
          <w:szCs w:val="16"/>
          <w:shd w:val="clear" w:color="auto" w:fill="000000"/>
          <w:lang w:val="en-US" w:eastAsia="zh-CN" w:bidi="ar"/>
        </w:rPr>
        <w:t>(){</w:t>
      </w:r>
    </w:p>
    <w:p w14:paraId="421FB94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el</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getElementById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'cartPreview'</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el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innerHTML</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w:t>
      </w:r>
    </w:p>
    <w:p w14:paraId="5612FCDB"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if</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cart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length</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B5CEA8"/>
          <w:sz w:val="16"/>
          <w:szCs w:val="16"/>
          <w:shd w:val="clear" w:color="auto" w:fill="000000"/>
          <w:lang w:val="en-US" w:eastAsia="zh-CN" w:bidi="ar"/>
        </w:rPr>
        <w:t>0</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el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innerHTML</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'&lt;div class="empty"&gt;No items selected for simulation.&lt;/div&gt;'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return</w:t>
      </w:r>
      <w:r>
        <w:rPr>
          <w:rFonts w:ascii="Consolas" w:eastAsia="Consolas" w:hAnsi="Consolas" w:cs="Consolas"/>
          <w:color w:val="FFFFFF"/>
          <w:sz w:val="16"/>
          <w:szCs w:val="16"/>
          <w:shd w:val="clear" w:color="auto" w:fill="000000"/>
          <w:lang w:val="en-US" w:eastAsia="zh-CN" w:bidi="ar"/>
        </w:rPr>
        <w:t>; }</w:t>
      </w:r>
    </w:p>
    <w:p w14:paraId="317B3C4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ul</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createElement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ul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style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display</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'grid'</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ul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style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gridTemplateColumns</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'repeat(3,1fr)'</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ul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style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gap</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'8px'</w:t>
      </w:r>
      <w:r>
        <w:rPr>
          <w:rFonts w:ascii="Consolas" w:eastAsia="Consolas" w:hAnsi="Consolas" w:cs="Consolas"/>
          <w:color w:val="FFFFFF"/>
          <w:sz w:val="16"/>
          <w:szCs w:val="16"/>
          <w:shd w:val="clear" w:color="auto" w:fill="000000"/>
          <w:lang w:val="en-US" w:eastAsia="zh-CN" w:bidi="ar"/>
        </w:rPr>
        <w:t>;</w:t>
      </w:r>
    </w:p>
    <w:p w14:paraId="5FC3ED52"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586C0"/>
          <w:sz w:val="16"/>
          <w:szCs w:val="16"/>
          <w:shd w:val="clear" w:color="auto" w:fill="000000"/>
          <w:lang w:val="en-US" w:eastAsia="zh-CN" w:bidi="ar"/>
        </w:rPr>
        <w:t>for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of</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cart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findProduct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product_id</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569CD6"/>
          <w:sz w:val="16"/>
          <w:szCs w:val="16"/>
          <w:shd w:val="clear" w:color="auto" w:fill="000000"/>
          <w:lang w:val="en-US" w:eastAsia="zh-CN" w:bidi="ar"/>
        </w:rPr>
        <w:t>const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block</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createElement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'div'</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block</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className</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'card'</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block</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style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padding</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'8px'</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block</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innerHTML</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4D4D4"/>
          <w:sz w:val="16"/>
          <w:szCs w:val="16"/>
          <w:shd w:val="clear" w:color="auto" w:fill="000000"/>
          <w:lang w:val="en-US" w:eastAsia="zh-CN" w:bidi="ar"/>
        </w:rPr>
        <w: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CE9178"/>
          <w:sz w:val="16"/>
          <w:szCs w:val="16"/>
          <w:shd w:val="clear" w:color="auto" w:fill="000000"/>
          <w:lang w:val="en-US" w:eastAsia="zh-CN" w:bidi="ar"/>
        </w:rPr>
        <w:t>`&lt;div style="font-weight:700"&gt;</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name</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&lt;/div&gt;&lt;div class="muted" style="font-size:12px"&gt;</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c</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quantity</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 xml:space="preserve"> × </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money</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applyPromotionsToPrice</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p</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569CD6"/>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&lt;/div&gt;`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ul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appendChild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block</w:t>
      </w:r>
      <w:r>
        <w:rPr>
          <w:rFonts w:ascii="Consolas" w:eastAsia="Consolas" w:hAnsi="Consolas" w:cs="Consolas"/>
          <w:color w:val="FFFFFF"/>
          <w:sz w:val="16"/>
          <w:szCs w:val="16"/>
          <w:shd w:val="clear" w:color="auto" w:fill="000000"/>
          <w:lang w:val="en-US" w:eastAsia="zh-CN" w:bidi="ar"/>
        </w:rPr>
        <w:t>); }</w:t>
      </w:r>
    </w:p>
    <w:p w14:paraId="7A743CDA"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el</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appendChild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9CDCFE"/>
          <w:sz w:val="16"/>
          <w:szCs w:val="16"/>
          <w:shd w:val="clear" w:color="auto" w:fill="000000"/>
          <w:lang w:val="en-US" w:eastAsia="zh-CN" w:bidi="ar"/>
        </w:rPr>
        <w:t>ul</w:t>
      </w:r>
      <w:r>
        <w:rPr>
          <w:rFonts w:ascii="Consolas" w:eastAsia="Consolas" w:hAnsi="Consolas" w:cs="Consolas"/>
          <w:color w:val="FFFFFF"/>
          <w:sz w:val="16"/>
          <w:szCs w:val="16"/>
          <w:shd w:val="clear" w:color="auto" w:fill="000000"/>
          <w:lang w:val="en-US" w:eastAsia="zh-CN" w:bidi="ar"/>
        </w:rPr>
        <w:t>);</w:t>
      </w:r>
    </w:p>
    <w:p w14:paraId="584F5DC5"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w:t>
      </w:r>
    </w:p>
    <w:p w14:paraId="77CD4207" w14:textId="77777777" w:rsidR="006138AA" w:rsidRDefault="006138AA">
      <w:pPr>
        <w:widowControl/>
      </w:pPr>
    </w:p>
    <w:p w14:paraId="186B033A"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7CA668"/>
          <w:sz w:val="16"/>
          <w:szCs w:val="16"/>
          <w:shd w:val="clear" w:color="auto" w:fill="000000"/>
          <w:lang w:val="en-US" w:eastAsia="zh-CN" w:bidi="ar"/>
        </w:rPr>
        <w:t>/* ---------- Wiring &amp; events ---------- */</w:t>
      </w:r>
    </w:p>
    <w:p w14:paraId="5C678523"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getElementById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'q'</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addEventListener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'input'</w:t>
      </w:r>
      <w:r>
        <w:rPr>
          <w:rFonts w:ascii="Consolas" w:eastAsia="Consolas" w:hAnsi="Consolas" w:cs="Consolas"/>
          <w:color w:val="FFFFFF"/>
          <w:sz w:val="16"/>
          <w:szCs w:val="16"/>
          <w:shd w:val="clear" w:color="auto" w:fill="000000"/>
          <w:lang w:val="en-US" w:eastAsia="zh-CN" w:bidi="ar"/>
        </w:rPr>
        <w:t>, ()</w:t>
      </w:r>
      <w:r>
        <w:rPr>
          <w:rFonts w:ascii="Consolas" w:eastAsia="Consolas" w:hAnsi="Consolas" w:cs="Consolas"/>
          <w:color w:val="569CD6"/>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renderProducts</w:t>
      </w:r>
      <w:r>
        <w:rPr>
          <w:rFonts w:ascii="Consolas" w:eastAsia="Consolas" w:hAnsi="Consolas" w:cs="Consolas"/>
          <w:color w:val="FFFFFF"/>
          <w:sz w:val="16"/>
          <w:szCs w:val="16"/>
          <w:shd w:val="clear" w:color="auto" w:fill="000000"/>
          <w:lang w:val="en-US" w:eastAsia="zh-CN" w:bidi="ar"/>
        </w:rPr>
        <w:t>());</w:t>
      </w:r>
    </w:p>
    <w:p w14:paraId="0A6B6AFB"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getElementById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'categoryFilter'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addEventListener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'change'</w:t>
      </w:r>
      <w:r>
        <w:rPr>
          <w:rFonts w:ascii="Consolas" w:eastAsia="Consolas" w:hAnsi="Consolas" w:cs="Consolas"/>
          <w:color w:val="FFFFFF"/>
          <w:sz w:val="16"/>
          <w:szCs w:val="16"/>
          <w:shd w:val="clear" w:color="auto" w:fill="000000"/>
          <w:lang w:val="en-US" w:eastAsia="zh-CN" w:bidi="ar"/>
        </w:rPr>
        <w:t>, ()</w:t>
      </w:r>
      <w:r>
        <w:rPr>
          <w:rFonts w:ascii="Consolas" w:eastAsia="Consolas" w:hAnsi="Consolas" w:cs="Consolas"/>
          <w:color w:val="569CD6"/>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renderProducts</w:t>
      </w:r>
      <w:r>
        <w:rPr>
          <w:rFonts w:ascii="Consolas" w:eastAsia="Consolas" w:hAnsi="Consolas" w:cs="Consolas"/>
          <w:color w:val="FFFFFF"/>
          <w:sz w:val="16"/>
          <w:szCs w:val="16"/>
          <w:shd w:val="clear" w:color="auto" w:fill="000000"/>
          <w:lang w:val="en-US" w:eastAsia="zh-CN" w:bidi="ar"/>
        </w:rPr>
        <w:t>());</w:t>
      </w:r>
    </w:p>
    <w:p w14:paraId="55F3DBC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getElementById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'clearBtn'</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addEventListener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'click'</w:t>
      </w:r>
      <w:r>
        <w:rPr>
          <w:rFonts w:ascii="Consolas" w:eastAsia="Consolas" w:hAnsi="Consolas" w:cs="Consolas"/>
          <w:color w:val="FFFFFF"/>
          <w:sz w:val="16"/>
          <w:szCs w:val="16"/>
          <w:shd w:val="clear" w:color="auto" w:fill="000000"/>
          <w:lang w:val="en-US" w:eastAsia="zh-CN" w:bidi="ar"/>
        </w:rPr>
        <w:t>, ()</w:t>
      </w:r>
      <w:r>
        <w:rPr>
          <w:rFonts w:ascii="Consolas" w:eastAsia="Consolas" w:hAnsi="Consolas" w:cs="Consolas"/>
          <w:color w:val="569CD6"/>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 xml:space="preserve"> { </w:t>
      </w:r>
      <w:r>
        <w:rPr>
          <w:rFonts w:ascii="Consolas" w:eastAsia="Consolas" w:hAnsi="Consolas" w:cs="Consolas"/>
          <w:color w:val="C586C0"/>
          <w:sz w:val="16"/>
          <w:szCs w:val="16"/>
          <w:shd w:val="clear" w:color="auto" w:fill="000000"/>
          <w:lang w:val="en-US" w:eastAsia="zh-CN" w:bidi="ar"/>
        </w:rPr>
        <w:t>if</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confirm</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'Clear cart?'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clearCart</w:t>
      </w:r>
      <w:r>
        <w:rPr>
          <w:rFonts w:ascii="Consolas" w:eastAsia="Consolas" w:hAnsi="Consolas" w:cs="Consolas"/>
          <w:color w:val="FFFFFF"/>
          <w:sz w:val="16"/>
          <w:szCs w:val="16"/>
          <w:shd w:val="clear" w:color="auto" w:fill="000000"/>
          <w:lang w:val="en-US" w:eastAsia="zh-CN" w:bidi="ar"/>
        </w:rPr>
        <w:t>(); });</w:t>
      </w:r>
    </w:p>
    <w:p w14:paraId="07441F4B" w14:textId="77777777" w:rsidR="006138AA" w:rsidRDefault="006138AA">
      <w:pPr>
        <w:widowControl/>
      </w:pPr>
    </w:p>
    <w:p w14:paraId="5B712F3A"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9CDCFE"/>
          <w:sz w:val="16"/>
          <w:szCs w:val="16"/>
          <w:shd w:val="clear" w:color="auto" w:fill="000000"/>
          <w:lang w:val="en-US" w:eastAsia="zh-CN" w:bidi="ar"/>
        </w:rPr>
        <w:t>document</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getElementById</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'checkoutBtn'</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DCDCAA"/>
          <w:sz w:val="16"/>
          <w:szCs w:val="16"/>
          <w:shd w:val="clear" w:color="auto" w:fill="000000"/>
          <w:lang w:val="en-US" w:eastAsia="zh-CN" w:bidi="ar"/>
        </w:rPr>
        <w:t>addEventListener</w:t>
      </w:r>
      <w:r>
        <w:rPr>
          <w:rFonts w:ascii="Consolas" w:eastAsia="Consolas" w:hAnsi="Consolas" w:cs="Consolas"/>
          <w:color w:val="FFFFFF"/>
          <w:sz w:val="16"/>
          <w:szCs w:val="16"/>
          <w:shd w:val="clear" w:color="auto" w:fill="000000"/>
          <w:lang w:val="en-US" w:eastAsia="zh-CN" w:bidi="ar"/>
        </w:rPr>
        <w:t>(</w:t>
      </w:r>
      <w:r>
        <w:rPr>
          <w:rFonts w:ascii="Consolas" w:eastAsia="Consolas" w:hAnsi="Consolas" w:cs="Consolas"/>
          <w:color w:val="CE9178"/>
          <w:sz w:val="16"/>
          <w:szCs w:val="16"/>
          <w:shd w:val="clear" w:color="auto" w:fill="000000"/>
          <w:lang w:val="en-US" w:eastAsia="zh-CN" w:bidi="ar"/>
        </w:rPr>
        <w:t>'click'</w:t>
      </w:r>
      <w:r>
        <w:rPr>
          <w:rFonts w:ascii="Consolas" w:eastAsia="Consolas" w:hAnsi="Consolas" w:cs="Consolas"/>
          <w:color w:val="FFFFFF"/>
          <w:sz w:val="16"/>
          <w:szCs w:val="16"/>
          <w:shd w:val="clear" w:color="auto" w:fill="000000"/>
          <w:lang w:val="en-US" w:eastAsia="zh-CN" w:bidi="ar"/>
        </w:rPr>
        <w:t>, ()</w:t>
      </w:r>
      <w:r>
        <w:rPr>
          <w:rFonts w:ascii="Consolas" w:eastAsia="Consolas" w:hAnsi="Consolas" w:cs="Consolas"/>
          <w:color w:val="569CD6"/>
          <w:sz w:val="16"/>
          <w:szCs w:val="16"/>
          <w:shd w:val="clear" w:color="auto" w:fill="000000"/>
          <w:lang w:val="en-US" w:eastAsia="zh-CN" w:bidi="ar"/>
        </w:rPr>
        <w:t>=&gt;</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7CA668"/>
          <w:sz w:val="16"/>
          <w:szCs w:val="16"/>
          <w:shd w:val="clear" w:color="auto" w:fill="000000"/>
          <w:lang w:val="en-US" w:eastAsia="zh-CN" w:bidi="ar"/>
        </w:rPr>
        <w:t>/* handled in renderCart to ensure totals exist */</w:t>
      </w:r>
      <w:r>
        <w:rPr>
          <w:rFonts w:ascii="Consolas" w:eastAsia="Consolas" w:hAnsi="Consolas" w:cs="Consolas"/>
          <w:color w:val="FFFFFF"/>
          <w:sz w:val="16"/>
          <w:szCs w:val="16"/>
          <w:shd w:val="clear" w:color="auto" w:fill="000000"/>
          <w:lang w:val="en-US" w:eastAsia="zh-CN" w:bidi="ar"/>
        </w:rPr>
        <w:t xml:space="preserve"> });</w:t>
      </w:r>
    </w:p>
    <w:p w14:paraId="202D99A4" w14:textId="77777777" w:rsidR="006138AA" w:rsidRDefault="006138AA">
      <w:pPr>
        <w:widowControl/>
      </w:pPr>
    </w:p>
    <w:p w14:paraId="106BECB1"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7CA668"/>
          <w:sz w:val="16"/>
          <w:szCs w:val="16"/>
          <w:shd w:val="clear" w:color="auto" w:fill="000000"/>
          <w:lang w:val="en-US" w:eastAsia="zh-CN" w:bidi="ar"/>
        </w:rPr>
        <w:t>// initial render</w:t>
      </w:r>
    </w:p>
    <w:p w14:paraId="1763FA0D"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renderCategoryFilter</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renderProducts</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renderBundles</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renderPromotions</w:t>
      </w: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DCDCAA"/>
          <w:sz w:val="16"/>
          <w:szCs w:val="16"/>
          <w:shd w:val="clear" w:color="auto" w:fill="000000"/>
          <w:lang w:val="en-US" w:eastAsia="zh-CN" w:bidi="ar"/>
        </w:rPr>
        <w:t>renderCart</w:t>
      </w:r>
      <w:r>
        <w:rPr>
          <w:rFonts w:ascii="Consolas" w:eastAsia="Consolas" w:hAnsi="Consolas" w:cs="Consolas"/>
          <w:color w:val="FFFFFF"/>
          <w:sz w:val="16"/>
          <w:szCs w:val="16"/>
          <w:shd w:val="clear" w:color="auto" w:fill="000000"/>
          <w:lang w:val="en-US" w:eastAsia="zh-CN" w:bidi="ar"/>
        </w:rPr>
        <w:t>();</w:t>
      </w:r>
    </w:p>
    <w:p w14:paraId="717C7D97" w14:textId="77777777" w:rsidR="006138AA" w:rsidRDefault="006138AA">
      <w:pPr>
        <w:widowControl/>
      </w:pPr>
    </w:p>
    <w:p w14:paraId="4FEB04E3"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FFFFFF"/>
          <w:sz w:val="16"/>
          <w:szCs w:val="16"/>
          <w:shd w:val="clear" w:color="auto" w:fill="000000"/>
          <w:lang w:val="en-US" w:eastAsia="zh-CN" w:bidi="ar"/>
        </w:rPr>
        <w:t xml:space="preserve">  </w:t>
      </w: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script</w:t>
      </w:r>
      <w:r>
        <w:rPr>
          <w:rFonts w:ascii="Consolas" w:eastAsia="Consolas" w:hAnsi="Consolas" w:cs="Consolas"/>
          <w:color w:val="808080"/>
          <w:sz w:val="16"/>
          <w:szCs w:val="16"/>
          <w:shd w:val="clear" w:color="auto" w:fill="000000"/>
          <w:lang w:val="en-US" w:eastAsia="zh-CN" w:bidi="ar"/>
        </w:rPr>
        <w:t>&gt;</w:t>
      </w:r>
    </w:p>
    <w:p w14:paraId="06275C33"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body</w:t>
      </w:r>
      <w:r>
        <w:rPr>
          <w:rFonts w:ascii="Consolas" w:eastAsia="Consolas" w:hAnsi="Consolas" w:cs="Consolas"/>
          <w:color w:val="808080"/>
          <w:sz w:val="16"/>
          <w:szCs w:val="16"/>
          <w:shd w:val="clear" w:color="auto" w:fill="000000"/>
          <w:lang w:val="en-US" w:eastAsia="zh-CN" w:bidi="ar"/>
        </w:rPr>
        <w:t>&gt;</w:t>
      </w:r>
    </w:p>
    <w:p w14:paraId="2F08BAF0" w14:textId="77777777" w:rsidR="006138AA" w:rsidRDefault="005D08EE">
      <w:pPr>
        <w:widowControl/>
        <w:shd w:val="clear" w:color="auto" w:fill="000000"/>
        <w:spacing w:line="228" w:lineRule="atLeast"/>
        <w:rPr>
          <w:rFonts w:ascii="Consolas" w:eastAsia="Consolas" w:hAnsi="Consolas" w:cs="Consolas"/>
          <w:color w:val="FFFFFF"/>
          <w:sz w:val="16"/>
          <w:szCs w:val="16"/>
        </w:rPr>
      </w:pPr>
      <w:r>
        <w:rPr>
          <w:rFonts w:ascii="Consolas" w:eastAsia="Consolas" w:hAnsi="Consolas" w:cs="Consolas"/>
          <w:color w:val="808080"/>
          <w:sz w:val="16"/>
          <w:szCs w:val="16"/>
          <w:shd w:val="clear" w:color="auto" w:fill="000000"/>
          <w:lang w:val="en-US" w:eastAsia="zh-CN" w:bidi="ar"/>
        </w:rPr>
        <w:t>&lt;/</w:t>
      </w:r>
      <w:r>
        <w:rPr>
          <w:rFonts w:ascii="Consolas" w:eastAsia="Consolas" w:hAnsi="Consolas" w:cs="Consolas"/>
          <w:color w:val="569CD6"/>
          <w:sz w:val="16"/>
          <w:szCs w:val="16"/>
          <w:shd w:val="clear" w:color="auto" w:fill="000000"/>
          <w:lang w:val="en-US" w:eastAsia="zh-CN" w:bidi="ar"/>
        </w:rPr>
        <w:t>html</w:t>
      </w:r>
      <w:r>
        <w:rPr>
          <w:rFonts w:ascii="Consolas" w:eastAsia="Consolas" w:hAnsi="Consolas" w:cs="Consolas"/>
          <w:color w:val="808080"/>
          <w:sz w:val="16"/>
          <w:szCs w:val="16"/>
          <w:shd w:val="clear" w:color="auto" w:fill="000000"/>
          <w:lang w:val="en-US" w:eastAsia="zh-CN" w:bidi="ar"/>
        </w:rPr>
        <w:t>&gt;</w:t>
      </w:r>
    </w:p>
    <w:p w14:paraId="7CF85BAE" w14:textId="77777777" w:rsidR="006138AA" w:rsidRDefault="006138AA">
      <w:pPr>
        <w:widowControl/>
      </w:pPr>
    </w:p>
    <w:p w14:paraId="5EE221E3" w14:textId="77777777" w:rsidR="006138AA" w:rsidRDefault="006138AA">
      <w:pPr>
        <w:spacing w:before="240" w:after="240"/>
        <w:rPr>
          <w:sz w:val="24"/>
          <w:szCs w:val="24"/>
          <w:lang w:val="en-US"/>
        </w:rPr>
      </w:pPr>
    </w:p>
    <w:p w14:paraId="243AEF16" w14:textId="77777777" w:rsidR="006138AA" w:rsidRDefault="006138AA">
      <w:pPr>
        <w:spacing w:before="240" w:after="240"/>
        <w:rPr>
          <w:b/>
          <w:sz w:val="26"/>
          <w:szCs w:val="26"/>
        </w:rPr>
      </w:pPr>
    </w:p>
    <w:p w14:paraId="03F2EEDF" w14:textId="77777777" w:rsidR="006138AA" w:rsidRDefault="006138AA">
      <w:pPr>
        <w:spacing w:before="240" w:after="240"/>
        <w:rPr>
          <w:b/>
          <w:sz w:val="26"/>
          <w:szCs w:val="26"/>
        </w:rPr>
      </w:pPr>
    </w:p>
    <w:p w14:paraId="19C28641" w14:textId="77777777" w:rsidR="006138AA" w:rsidRDefault="006138AA">
      <w:pPr>
        <w:spacing w:before="240" w:after="240"/>
        <w:rPr>
          <w:b/>
          <w:sz w:val="26"/>
          <w:szCs w:val="26"/>
        </w:rPr>
      </w:pPr>
    </w:p>
    <w:p w14:paraId="56A529A7" w14:textId="77777777" w:rsidR="006138AA" w:rsidRDefault="006138AA">
      <w:pPr>
        <w:spacing w:before="240" w:after="240"/>
        <w:rPr>
          <w:b/>
          <w:sz w:val="26"/>
          <w:szCs w:val="26"/>
        </w:rPr>
      </w:pPr>
    </w:p>
    <w:p w14:paraId="193BD4CC" w14:textId="77777777" w:rsidR="006138AA" w:rsidRDefault="005D08EE">
      <w:pPr>
        <w:spacing w:before="240" w:after="240"/>
        <w:rPr>
          <w:b/>
          <w:sz w:val="26"/>
          <w:szCs w:val="26"/>
        </w:rPr>
      </w:pPr>
      <w:r>
        <w:rPr>
          <w:b/>
          <w:sz w:val="26"/>
          <w:szCs w:val="26"/>
        </w:rPr>
        <w:t>Appendix 3: Plagiarism Details</w:t>
      </w:r>
    </w:p>
    <w:p w14:paraId="275F4385" w14:textId="77777777" w:rsidR="006138AA" w:rsidRDefault="006138AA">
      <w:pPr>
        <w:spacing w:before="240" w:after="240"/>
        <w:rPr>
          <w:b/>
          <w:sz w:val="26"/>
          <w:szCs w:val="26"/>
        </w:rPr>
      </w:pPr>
    </w:p>
    <w:p w14:paraId="0CADFBA5" w14:textId="77777777" w:rsidR="006138AA" w:rsidRDefault="006138AA">
      <w:pPr>
        <w:spacing w:before="240" w:after="240"/>
        <w:rPr>
          <w:b/>
          <w:sz w:val="26"/>
          <w:szCs w:val="26"/>
        </w:rPr>
      </w:pPr>
    </w:p>
    <w:p w14:paraId="099B9082" w14:textId="77777777" w:rsidR="006138AA" w:rsidRDefault="005D08EE">
      <w:pPr>
        <w:spacing w:before="240" w:after="240"/>
        <w:rPr>
          <w:b/>
          <w:sz w:val="26"/>
          <w:szCs w:val="26"/>
        </w:rPr>
      </w:pPr>
      <w:r>
        <w:rPr>
          <w:b/>
          <w:sz w:val="26"/>
          <w:szCs w:val="26"/>
        </w:rPr>
        <w:t xml:space="preserve">                              -</w:t>
      </w:r>
    </w:p>
    <w:p w14:paraId="30037B1B" w14:textId="77777777" w:rsidR="006138AA" w:rsidRDefault="006138AA">
      <w:pPr>
        <w:spacing w:before="240" w:after="240"/>
        <w:rPr>
          <w:sz w:val="24"/>
          <w:szCs w:val="24"/>
        </w:rPr>
      </w:pPr>
    </w:p>
    <w:p w14:paraId="10969746" w14:textId="77777777" w:rsidR="006138AA" w:rsidRDefault="006138AA">
      <w:pPr>
        <w:spacing w:before="240" w:after="240"/>
        <w:rPr>
          <w:sz w:val="24"/>
          <w:szCs w:val="24"/>
        </w:rPr>
      </w:pPr>
    </w:p>
    <w:p w14:paraId="7C361172" w14:textId="77777777" w:rsidR="006138AA" w:rsidRDefault="006138AA">
      <w:pPr>
        <w:spacing w:line="360" w:lineRule="auto"/>
        <w:ind w:left="139"/>
        <w:jc w:val="center"/>
        <w:rPr>
          <w:b/>
          <w:sz w:val="20"/>
          <w:szCs w:val="20"/>
        </w:rPr>
      </w:pPr>
    </w:p>
    <w:p w14:paraId="41484B62" w14:textId="77777777" w:rsidR="006138AA" w:rsidRDefault="006138AA"/>
    <w:p w14:paraId="0D80C9F1" w14:textId="77777777" w:rsidR="006138AA" w:rsidRDefault="006138AA"/>
    <w:p w14:paraId="20CFE623" w14:textId="77777777" w:rsidR="006138AA" w:rsidRDefault="006138AA"/>
    <w:p w14:paraId="62BCA068" w14:textId="77777777" w:rsidR="006138AA" w:rsidRDefault="006138AA"/>
    <w:p w14:paraId="7962B1DC" w14:textId="77777777" w:rsidR="006138AA" w:rsidRDefault="006138AA"/>
    <w:p w14:paraId="5A4E3D55" w14:textId="77777777" w:rsidR="006138AA" w:rsidRDefault="006138AA"/>
    <w:p w14:paraId="0693BBD3" w14:textId="77777777" w:rsidR="006138AA" w:rsidRDefault="006138AA"/>
    <w:p w14:paraId="6C994E3D" w14:textId="77777777" w:rsidR="006138AA" w:rsidRDefault="006138AA"/>
    <w:p w14:paraId="505B6A07" w14:textId="77777777" w:rsidR="006138AA" w:rsidRDefault="006138AA"/>
    <w:p w14:paraId="5DFF6FB9" w14:textId="77777777" w:rsidR="006138AA" w:rsidRDefault="006138AA"/>
    <w:p w14:paraId="2B6DFC9A" w14:textId="77777777" w:rsidR="006138AA" w:rsidRDefault="006138AA"/>
    <w:p w14:paraId="3580651B" w14:textId="77777777" w:rsidR="006138AA" w:rsidRDefault="006138AA"/>
    <w:p w14:paraId="19B38963" w14:textId="77777777" w:rsidR="006138AA" w:rsidRDefault="006138AA"/>
    <w:p w14:paraId="17AA66DF" w14:textId="77777777" w:rsidR="006138AA" w:rsidRDefault="006138AA"/>
    <w:p w14:paraId="7F392C8F" w14:textId="77777777" w:rsidR="006138AA" w:rsidRDefault="006138AA"/>
    <w:p w14:paraId="4F6F68F4" w14:textId="77777777" w:rsidR="006138AA" w:rsidRDefault="006138AA"/>
    <w:p w14:paraId="001A2DFD" w14:textId="77777777" w:rsidR="006138AA" w:rsidRDefault="006138AA"/>
    <w:p w14:paraId="0762F21E" w14:textId="77777777" w:rsidR="006138AA" w:rsidRDefault="006138AA"/>
    <w:p w14:paraId="79EF2D02" w14:textId="77777777" w:rsidR="006138AA" w:rsidRDefault="006138AA"/>
    <w:p w14:paraId="679E9236" w14:textId="77777777" w:rsidR="006138AA" w:rsidRDefault="006138AA"/>
    <w:p w14:paraId="495C1348" w14:textId="77777777" w:rsidR="006138AA" w:rsidRDefault="006138AA"/>
    <w:p w14:paraId="6C5CA00C" w14:textId="77777777" w:rsidR="006138AA" w:rsidRDefault="006138AA"/>
    <w:p w14:paraId="3874E5F8" w14:textId="77777777" w:rsidR="006138AA" w:rsidRDefault="006138AA"/>
    <w:p w14:paraId="77A72D70" w14:textId="77777777" w:rsidR="006138AA" w:rsidRDefault="006138AA"/>
    <w:p w14:paraId="6387136D" w14:textId="77777777" w:rsidR="006138AA" w:rsidRDefault="006138AA"/>
    <w:p w14:paraId="5001329C" w14:textId="77777777" w:rsidR="006138AA" w:rsidRDefault="006138AA"/>
    <w:p w14:paraId="58FF67BB" w14:textId="77777777" w:rsidR="006138AA" w:rsidRDefault="006138AA"/>
    <w:p w14:paraId="593B61B3" w14:textId="77777777" w:rsidR="006138AA" w:rsidRDefault="006138AA"/>
    <w:p w14:paraId="561FF807" w14:textId="77777777" w:rsidR="006138AA" w:rsidRDefault="006138AA"/>
    <w:p w14:paraId="237B02E1" w14:textId="77777777" w:rsidR="006138AA" w:rsidRDefault="006138AA">
      <w:pPr>
        <w:widowControl/>
        <w:spacing w:after="200" w:line="360" w:lineRule="auto"/>
        <w:rPr>
          <w:b/>
          <w:sz w:val="28"/>
          <w:szCs w:val="28"/>
        </w:rPr>
      </w:pPr>
    </w:p>
    <w:sectPr w:rsidR="006138AA">
      <w:type w:val="continuous"/>
      <w:pgSz w:w="11920" w:h="16840"/>
      <w:pgMar w:top="1420" w:right="850" w:bottom="280" w:left="1417"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8A624" w14:textId="77777777" w:rsidR="005D08EE" w:rsidRDefault="005D08EE">
      <w:r>
        <w:separator/>
      </w:r>
    </w:p>
  </w:endnote>
  <w:endnote w:type="continuationSeparator" w:id="0">
    <w:p w14:paraId="32D6A2C6" w14:textId="77777777" w:rsidR="005D08EE" w:rsidRDefault="005D08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auto"/>
    <w:pitch w:val="default"/>
    <w:sig w:usb0="00000287" w:usb1="00000000" w:usb2="00000000" w:usb3="00000000" w:csb0="2000009F" w:csb1="00000000"/>
  </w:font>
  <w:font w:name="Cardo">
    <w:altName w:val="SIEMENS_GOST Type A"/>
    <w:charset w:val="00"/>
    <w:family w:val="auto"/>
    <w:pitch w:val="default"/>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520A5" w14:textId="77777777" w:rsidR="006138AA" w:rsidRDefault="005D08EE">
    <w:pPr>
      <w:jc w:val="right"/>
    </w:pPr>
    <w:r>
      <w:fldChar w:fldCharType="begin"/>
    </w:r>
    <w:r>
      <w:instrText>PAGE</w:instrText>
    </w:r>
    <w:r>
      <w:fldChar w:fldCharType="separate"/>
    </w:r>
    <w:r w:rsidR="006833F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667FC" w14:textId="77777777" w:rsidR="005D08EE" w:rsidRDefault="005D08EE">
      <w:r>
        <w:separator/>
      </w:r>
    </w:p>
  </w:footnote>
  <w:footnote w:type="continuationSeparator" w:id="0">
    <w:p w14:paraId="68A6B71E" w14:textId="77777777" w:rsidR="005D08EE" w:rsidRDefault="005D08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999ED" w14:textId="77777777" w:rsidR="006138AA" w:rsidRDefault="006138A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AFADB9"/>
    <w:multiLevelType w:val="multilevel"/>
    <w:tmpl w:val="8FAFADB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9239341B"/>
    <w:multiLevelType w:val="multilevel"/>
    <w:tmpl w:val="9239341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94D8EF08"/>
    <w:multiLevelType w:val="multilevel"/>
    <w:tmpl w:val="94D8EF08"/>
    <w:lvl w:ilvl="0">
      <w:start w:val="1"/>
      <w:numFmt w:val="bullet"/>
      <w:lvlText w:val="●"/>
      <w:lvlJc w:val="right"/>
      <w:pPr>
        <w:ind w:left="1440" w:hanging="360"/>
      </w:pPr>
      <w:rPr>
        <w:u w:val="none"/>
      </w:rPr>
    </w:lvl>
    <w:lvl w:ilvl="1">
      <w:start w:val="1"/>
      <w:numFmt w:val="bullet"/>
      <w:lvlText w:val="○"/>
      <w:lvlJc w:val="right"/>
      <w:pPr>
        <w:ind w:left="2160" w:hanging="360"/>
      </w:pPr>
      <w:rPr>
        <w:u w:val="none"/>
      </w:rPr>
    </w:lvl>
    <w:lvl w:ilvl="2">
      <w:start w:val="1"/>
      <w:numFmt w:val="bullet"/>
      <w:lvlText w:val="■"/>
      <w:lvlJc w:val="right"/>
      <w:pPr>
        <w:ind w:left="2880" w:hanging="360"/>
      </w:pPr>
      <w:rPr>
        <w:u w:val="none"/>
      </w:rPr>
    </w:lvl>
    <w:lvl w:ilvl="3">
      <w:start w:val="1"/>
      <w:numFmt w:val="bullet"/>
      <w:lvlText w:val="●"/>
      <w:lvlJc w:val="right"/>
      <w:pPr>
        <w:ind w:left="3600" w:hanging="360"/>
      </w:pPr>
      <w:rPr>
        <w:u w:val="none"/>
      </w:rPr>
    </w:lvl>
    <w:lvl w:ilvl="4">
      <w:start w:val="1"/>
      <w:numFmt w:val="bullet"/>
      <w:lvlText w:val="○"/>
      <w:lvlJc w:val="right"/>
      <w:pPr>
        <w:ind w:left="4320" w:hanging="360"/>
      </w:pPr>
      <w:rPr>
        <w:u w:val="none"/>
      </w:rPr>
    </w:lvl>
    <w:lvl w:ilvl="5">
      <w:start w:val="1"/>
      <w:numFmt w:val="bullet"/>
      <w:lvlText w:val="■"/>
      <w:lvlJc w:val="right"/>
      <w:pPr>
        <w:ind w:left="5040" w:hanging="360"/>
      </w:pPr>
      <w:rPr>
        <w:u w:val="none"/>
      </w:rPr>
    </w:lvl>
    <w:lvl w:ilvl="6">
      <w:start w:val="1"/>
      <w:numFmt w:val="bullet"/>
      <w:lvlText w:val="●"/>
      <w:lvlJc w:val="right"/>
      <w:pPr>
        <w:ind w:left="5760" w:hanging="360"/>
      </w:pPr>
      <w:rPr>
        <w:u w:val="none"/>
      </w:rPr>
    </w:lvl>
    <w:lvl w:ilvl="7">
      <w:start w:val="1"/>
      <w:numFmt w:val="bullet"/>
      <w:lvlText w:val="○"/>
      <w:lvlJc w:val="right"/>
      <w:pPr>
        <w:ind w:left="6480" w:hanging="360"/>
      </w:pPr>
      <w:rPr>
        <w:u w:val="none"/>
      </w:rPr>
    </w:lvl>
    <w:lvl w:ilvl="8">
      <w:start w:val="1"/>
      <w:numFmt w:val="bullet"/>
      <w:lvlText w:val="■"/>
      <w:lvlJc w:val="right"/>
      <w:pPr>
        <w:ind w:left="7200" w:hanging="360"/>
      </w:pPr>
      <w:rPr>
        <w:u w:val="none"/>
      </w:rPr>
    </w:lvl>
  </w:abstractNum>
  <w:abstractNum w:abstractNumId="3" w15:restartNumberingAfterBreak="0">
    <w:nsid w:val="A5A3BDDA"/>
    <w:multiLevelType w:val="multilevel"/>
    <w:tmpl w:val="A5A3BDD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B5E306ED"/>
    <w:multiLevelType w:val="multilevel"/>
    <w:tmpl w:val="B5E306ED"/>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BF205925"/>
    <w:multiLevelType w:val="multilevel"/>
    <w:tmpl w:val="BF205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053208E"/>
    <w:multiLevelType w:val="multilevel"/>
    <w:tmpl w:val="0053208E"/>
    <w:lvl w:ilvl="0">
      <w:start w:val="1"/>
      <w:numFmt w:val="decimal"/>
      <w:lvlText w:val="%1."/>
      <w:lvlJc w:val="left"/>
      <w:pPr>
        <w:ind w:left="263" w:hanging="240"/>
      </w:pPr>
      <w:rPr>
        <w:rFonts w:ascii="Times New Roman" w:eastAsia="Times New Roman" w:hAnsi="Times New Roman" w:cs="Times New Roman"/>
        <w:b/>
        <w:i w:val="0"/>
        <w:sz w:val="24"/>
        <w:szCs w:val="24"/>
      </w:rPr>
    </w:lvl>
    <w:lvl w:ilvl="1">
      <w:start w:val="1"/>
      <w:numFmt w:val="decimal"/>
      <w:lvlText w:val="%1.%2"/>
      <w:lvlJc w:val="left"/>
      <w:pPr>
        <w:ind w:left="442" w:hanging="420"/>
      </w:pPr>
    </w:lvl>
    <w:lvl w:ilvl="2">
      <w:numFmt w:val="bullet"/>
      <w:lvlText w:val="●"/>
      <w:lvlJc w:val="left"/>
      <w:pPr>
        <w:ind w:left="743" w:hanging="360"/>
      </w:pPr>
      <w:rPr>
        <w:rFonts w:ascii="Arial" w:eastAsia="Arial" w:hAnsi="Arial" w:cs="Arial"/>
        <w:b w:val="0"/>
        <w:i w:val="0"/>
        <w:sz w:val="24"/>
        <w:szCs w:val="24"/>
      </w:rPr>
    </w:lvl>
    <w:lvl w:ilvl="3">
      <w:numFmt w:val="bullet"/>
      <w:lvlText w:val="○"/>
      <w:lvlJc w:val="left"/>
      <w:pPr>
        <w:ind w:left="1463" w:hanging="360"/>
      </w:pPr>
      <w:rPr>
        <w:rFonts w:ascii="Arial" w:eastAsia="Arial" w:hAnsi="Arial" w:cs="Arial"/>
        <w:b w:val="0"/>
        <w:i w:val="0"/>
        <w:sz w:val="24"/>
        <w:szCs w:val="24"/>
      </w:rPr>
    </w:lvl>
    <w:lvl w:ilvl="4">
      <w:numFmt w:val="bullet"/>
      <w:lvlText w:val="•"/>
      <w:lvlJc w:val="left"/>
      <w:pPr>
        <w:ind w:left="2630" w:hanging="360"/>
      </w:pPr>
    </w:lvl>
    <w:lvl w:ilvl="5">
      <w:numFmt w:val="bullet"/>
      <w:lvlText w:val="•"/>
      <w:lvlJc w:val="left"/>
      <w:pPr>
        <w:ind w:left="3800" w:hanging="360"/>
      </w:pPr>
    </w:lvl>
    <w:lvl w:ilvl="6">
      <w:numFmt w:val="bullet"/>
      <w:lvlText w:val="•"/>
      <w:lvlJc w:val="left"/>
      <w:pPr>
        <w:ind w:left="4971" w:hanging="360"/>
      </w:pPr>
    </w:lvl>
    <w:lvl w:ilvl="7">
      <w:numFmt w:val="bullet"/>
      <w:lvlText w:val="•"/>
      <w:lvlJc w:val="left"/>
      <w:pPr>
        <w:ind w:left="6141" w:hanging="360"/>
      </w:pPr>
    </w:lvl>
    <w:lvl w:ilvl="8">
      <w:numFmt w:val="bullet"/>
      <w:lvlText w:val="•"/>
      <w:lvlJc w:val="left"/>
      <w:pPr>
        <w:ind w:left="7312" w:hanging="360"/>
      </w:pPr>
    </w:lvl>
  </w:abstractNum>
  <w:abstractNum w:abstractNumId="8" w15:restartNumberingAfterBreak="0">
    <w:nsid w:val="0248C179"/>
    <w:multiLevelType w:val="multilevel"/>
    <w:tmpl w:val="0248C1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03D62ECE"/>
    <w:multiLevelType w:val="multilevel"/>
    <w:tmpl w:val="03D62E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25B654F3"/>
    <w:multiLevelType w:val="multilevel"/>
    <w:tmpl w:val="25B654F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61708F3"/>
    <w:multiLevelType w:val="multilevel"/>
    <w:tmpl w:val="361708F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58748458"/>
    <w:multiLevelType w:val="multilevel"/>
    <w:tmpl w:val="587484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59ADCABA"/>
    <w:multiLevelType w:val="multilevel"/>
    <w:tmpl w:val="59ADCAB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5F7D9E16"/>
    <w:multiLevelType w:val="multilevel"/>
    <w:tmpl w:val="5F7D9E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644CABFD"/>
    <w:multiLevelType w:val="multilevel"/>
    <w:tmpl w:val="644CABF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2183CF9"/>
    <w:multiLevelType w:val="multilevel"/>
    <w:tmpl w:val="72183CF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9BBFC7D"/>
    <w:multiLevelType w:val="multilevel"/>
    <w:tmpl w:val="79BBFC7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17870903">
    <w:abstractNumId w:val="7"/>
  </w:num>
  <w:num w:numId="2" w16cid:durableId="760032675">
    <w:abstractNumId w:val="6"/>
  </w:num>
  <w:num w:numId="3" w16cid:durableId="1220439178">
    <w:abstractNumId w:val="13"/>
  </w:num>
  <w:num w:numId="4" w16cid:durableId="1399016038">
    <w:abstractNumId w:val="5"/>
  </w:num>
  <w:num w:numId="5" w16cid:durableId="176893503">
    <w:abstractNumId w:val="4"/>
  </w:num>
  <w:num w:numId="6" w16cid:durableId="2062826571">
    <w:abstractNumId w:val="9"/>
  </w:num>
  <w:num w:numId="7" w16cid:durableId="950745708">
    <w:abstractNumId w:val="10"/>
  </w:num>
  <w:num w:numId="8" w16cid:durableId="321154799">
    <w:abstractNumId w:val="16"/>
  </w:num>
  <w:num w:numId="9" w16cid:durableId="935019277">
    <w:abstractNumId w:val="8"/>
  </w:num>
  <w:num w:numId="10" w16cid:durableId="1898321482">
    <w:abstractNumId w:val="1"/>
  </w:num>
  <w:num w:numId="11" w16cid:durableId="50924862">
    <w:abstractNumId w:val="3"/>
  </w:num>
  <w:num w:numId="12" w16cid:durableId="1639990809">
    <w:abstractNumId w:val="12"/>
  </w:num>
  <w:num w:numId="13" w16cid:durableId="631591558">
    <w:abstractNumId w:val="17"/>
  </w:num>
  <w:num w:numId="14" w16cid:durableId="1916164542">
    <w:abstractNumId w:val="14"/>
  </w:num>
  <w:num w:numId="15" w16cid:durableId="900094716">
    <w:abstractNumId w:val="11"/>
  </w:num>
  <w:num w:numId="16" w16cid:durableId="821896316">
    <w:abstractNumId w:val="2"/>
  </w:num>
  <w:num w:numId="17" w16cid:durableId="657078476">
    <w:abstractNumId w:val="0"/>
  </w:num>
  <w:num w:numId="18" w16cid:durableId="188463457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8AA"/>
    <w:rsid w:val="000A3A9D"/>
    <w:rsid w:val="001552CA"/>
    <w:rsid w:val="00273907"/>
    <w:rsid w:val="002A6722"/>
    <w:rsid w:val="003B002C"/>
    <w:rsid w:val="005D08EE"/>
    <w:rsid w:val="006138AA"/>
    <w:rsid w:val="006833F1"/>
    <w:rsid w:val="006D1D5B"/>
    <w:rsid w:val="00772B8E"/>
    <w:rsid w:val="00D57A67"/>
    <w:rsid w:val="45B26F1F"/>
    <w:rsid w:val="6F313FBE"/>
    <w:rsid w:val="700554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8" fillcolor="white">
      <v:fill color="white"/>
    </o:shapedefaults>
    <o:shapelayout v:ext="edit">
      <o:idmap v:ext="edit" data="1"/>
    </o:shapelayout>
  </w:shapeDefaults>
  <w:decimalSymbol w:val="."/>
  <w:listSeparator w:val=","/>
  <w14:docId w14:val="79469862"/>
  <w15:docId w15:val="{4FFC6D90-9EBF-4196-958E-FEC073BBC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widowControl w:val="0"/>
    </w:pPr>
    <w:rPr>
      <w:sz w:val="22"/>
      <w:szCs w:val="22"/>
      <w:lang w:val="en"/>
    </w:rPr>
  </w:style>
  <w:style w:type="paragraph" w:styleId="Heading1">
    <w:name w:val="heading 1"/>
    <w:basedOn w:val="Normal"/>
    <w:next w:val="Normal"/>
    <w:qFormat/>
    <w:pPr>
      <w:spacing w:before="60"/>
      <w:ind w:right="579"/>
      <w:jc w:val="center"/>
      <w:outlineLvl w:val="0"/>
    </w:pPr>
    <w:rPr>
      <w:b/>
      <w:sz w:val="36"/>
      <w:szCs w:val="36"/>
    </w:rPr>
  </w:style>
  <w:style w:type="paragraph" w:styleId="Heading2">
    <w:name w:val="heading 2"/>
    <w:basedOn w:val="Normal"/>
    <w:next w:val="Normal"/>
    <w:qFormat/>
    <w:pPr>
      <w:ind w:right="579"/>
      <w:jc w:val="center"/>
      <w:outlineLvl w:val="1"/>
    </w:pPr>
    <w:rPr>
      <w:b/>
      <w:sz w:val="32"/>
      <w:szCs w:val="32"/>
    </w:rPr>
  </w:style>
  <w:style w:type="paragraph" w:styleId="Heading3">
    <w:name w:val="heading 3"/>
    <w:basedOn w:val="Normal"/>
    <w:next w:val="Normal"/>
    <w:qFormat/>
    <w:pPr>
      <w:ind w:left="500" w:hanging="477"/>
      <w:outlineLvl w:val="2"/>
    </w:pPr>
    <w:rPr>
      <w:sz w:val="32"/>
      <w:szCs w:val="32"/>
    </w:rPr>
  </w:style>
  <w:style w:type="paragraph" w:styleId="Heading4">
    <w:name w:val="heading 4"/>
    <w:basedOn w:val="Normal"/>
    <w:next w:val="Normal"/>
    <w:qFormat/>
    <w:pPr>
      <w:ind w:left="381" w:hanging="358"/>
      <w:outlineLvl w:val="3"/>
    </w:pPr>
    <w:rPr>
      <w:b/>
      <w:sz w:val="28"/>
      <w:szCs w:val="28"/>
    </w:rPr>
  </w:style>
  <w:style w:type="paragraph" w:styleId="Heading5">
    <w:name w:val="heading 5"/>
    <w:basedOn w:val="Normal"/>
    <w:next w:val="Normal"/>
    <w:qFormat/>
    <w:pPr>
      <w:ind w:left="742" w:hanging="359"/>
      <w:outlineLvl w:val="4"/>
    </w:pPr>
    <w:rPr>
      <w:b/>
      <w:sz w:val="24"/>
      <w:szCs w:val="24"/>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Style11">
    <w:name w:val="_Style 11"/>
    <w:basedOn w:val="TableNormal0"/>
    <w:qFormat/>
    <w:tblPr>
      <w:tblCellMar>
        <w:left w:w="0" w:type="dxa"/>
        <w:right w:w="0" w:type="dxa"/>
      </w:tblCellMar>
    </w:tblPr>
  </w:style>
  <w:style w:type="table" w:customStyle="1" w:styleId="Style12">
    <w:name w:val="_Style 12"/>
    <w:basedOn w:val="TableNormal0"/>
    <w:qFormat/>
    <w:tblPr>
      <w:tblCellMar>
        <w:left w:w="0" w:type="dxa"/>
        <w:right w:w="0" w:type="dxa"/>
      </w:tblCellMar>
    </w:tblPr>
  </w:style>
  <w:style w:type="table" w:customStyle="1" w:styleId="Style13">
    <w:name w:val="_Style 13"/>
    <w:basedOn w:val="TableNormal0"/>
    <w:qFormat/>
    <w:tblPr>
      <w:tblCellMar>
        <w:left w:w="0" w:type="dxa"/>
        <w:right w:w="0" w:type="dxa"/>
      </w:tblCellMar>
    </w:tblPr>
  </w:style>
  <w:style w:type="table" w:customStyle="1" w:styleId="Style14">
    <w:name w:val="_Style 14"/>
    <w:basedOn w:val="TableNormal0"/>
    <w:qFormat/>
    <w:tblPr>
      <w:tblCellMar>
        <w:left w:w="0" w:type="dxa"/>
        <w:right w:w="0" w:type="dxa"/>
      </w:tblCellMar>
    </w:tblPr>
  </w:style>
  <w:style w:type="table" w:customStyle="1" w:styleId="Style15">
    <w:name w:val="_Style 15"/>
    <w:basedOn w:val="TableNormal0"/>
    <w:qFormat/>
    <w:tblPr>
      <w:tblCellMar>
        <w:left w:w="0" w:type="dxa"/>
        <w:right w:w="0" w:type="dxa"/>
      </w:tblCellMar>
    </w:tblPr>
  </w:style>
  <w:style w:type="table" w:customStyle="1" w:styleId="Style16">
    <w:name w:val="_Style 16"/>
    <w:basedOn w:val="TableNormal0"/>
    <w:qFormat/>
    <w:tblPr>
      <w:tblCellMar>
        <w:left w:w="0" w:type="dxa"/>
        <w:right w:w="0" w:type="dxa"/>
      </w:tblCellMar>
    </w:tblPr>
  </w:style>
  <w:style w:type="table" w:customStyle="1" w:styleId="Style17">
    <w:name w:val="_Style 17"/>
    <w:basedOn w:val="TableNormal0"/>
    <w:qFormat/>
    <w:tblPr>
      <w:tblCellMar>
        <w:left w:w="0" w:type="dxa"/>
        <w:right w:w="0" w:type="dxa"/>
      </w:tblCellMar>
    </w:tblPr>
  </w:style>
  <w:style w:type="table" w:customStyle="1" w:styleId="Style18">
    <w:name w:val="_Style 18"/>
    <w:basedOn w:val="TableNormal0"/>
    <w:qFormat/>
    <w:tblPr/>
  </w:style>
  <w:style w:type="table" w:customStyle="1" w:styleId="Style19">
    <w:name w:val="_Style 19"/>
    <w:basedOn w:val="TableNormal0"/>
    <w:qFormat/>
    <w:tblPr/>
  </w:style>
  <w:style w:type="table" w:customStyle="1" w:styleId="Style20">
    <w:name w:val="_Style 20"/>
    <w:basedOn w:val="TableNormal0"/>
    <w:qFormat/>
    <w:tblPr/>
  </w:style>
  <w:style w:type="table" w:customStyle="1" w:styleId="Style21">
    <w:name w:val="_Style 21"/>
    <w:basedOn w:val="TableNormal0"/>
    <w:qFormat/>
    <w:tblPr/>
  </w:style>
  <w:style w:type="table" w:customStyle="1" w:styleId="Style22">
    <w:name w:val="_Style 22"/>
    <w:basedOn w:val="TableNormal0"/>
    <w:qFormat/>
    <w:tblPr>
      <w:tblCellMar>
        <w:left w:w="0" w:type="dxa"/>
        <w:right w:w="0" w:type="dxa"/>
      </w:tblCellMar>
    </w:tblPr>
  </w:style>
  <w:style w:type="table" w:customStyle="1" w:styleId="Style23">
    <w:name w:val="_Style 23"/>
    <w:basedOn w:val="TableNormal0"/>
    <w:qFormat/>
    <w:tblPr>
      <w:tblCellMar>
        <w:left w:w="0" w:type="dxa"/>
        <w:right w:w="0" w:type="dxa"/>
      </w:tblCellMar>
    </w:tblPr>
  </w:style>
  <w:style w:type="table" w:customStyle="1" w:styleId="Style24">
    <w:name w:val="_Style 24"/>
    <w:basedOn w:val="TableNormal0"/>
    <w:qFormat/>
    <w:tblPr>
      <w:tblCellMar>
        <w:left w:w="0" w:type="dxa"/>
        <w:right w:w="0" w:type="dxa"/>
      </w:tblCellMar>
    </w:tblPr>
  </w:style>
  <w:style w:type="table" w:customStyle="1" w:styleId="Style25">
    <w:name w:val="_Style 25"/>
    <w:basedOn w:val="TableNormal0"/>
    <w:qFormat/>
    <w:tblPr>
      <w:tblCellMar>
        <w:left w:w="0" w:type="dxa"/>
        <w:right w:w="0" w:type="dxa"/>
      </w:tblCellMar>
    </w:tblPr>
  </w:style>
  <w:style w:type="table" w:customStyle="1" w:styleId="Style26">
    <w:name w:val="_Style 26"/>
    <w:basedOn w:val="TableNormal0"/>
    <w:qFormat/>
    <w:tblPr>
      <w:tblCellMar>
        <w:left w:w="0" w:type="dxa"/>
        <w:right w:w="0" w:type="dxa"/>
      </w:tblCellMar>
    </w:tblPr>
  </w:style>
  <w:style w:type="table" w:customStyle="1" w:styleId="Style28">
    <w:name w:val="_Style 28"/>
    <w:basedOn w:val="TableNormal0"/>
    <w:qFormat/>
    <w:tblPr>
      <w:tblCellMar>
        <w:top w:w="0" w:type="dxa"/>
        <w:left w:w="0" w:type="dxa"/>
        <w:bottom w:w="0" w:type="dxa"/>
        <w:right w:w="0" w:type="dxa"/>
      </w:tblCellMar>
    </w:tblPr>
  </w:style>
  <w:style w:type="table" w:customStyle="1" w:styleId="Style29">
    <w:name w:val="_Style 29"/>
    <w:basedOn w:val="TableNormal0"/>
    <w:qFormat/>
    <w:tblPr>
      <w:tblCellMar>
        <w:top w:w="0" w:type="dxa"/>
        <w:left w:w="0" w:type="dxa"/>
        <w:bottom w:w="0" w:type="dxa"/>
        <w:right w:w="0" w:type="dxa"/>
      </w:tblCellMar>
    </w:tblPr>
  </w:style>
  <w:style w:type="table" w:customStyle="1" w:styleId="Style30">
    <w:name w:val="_Style 30"/>
    <w:basedOn w:val="TableNormal0"/>
    <w:qFormat/>
    <w:tblPr>
      <w:tblCellMar>
        <w:top w:w="0" w:type="dxa"/>
        <w:left w:w="0" w:type="dxa"/>
        <w:bottom w:w="0" w:type="dxa"/>
        <w:right w:w="0" w:type="dxa"/>
      </w:tblCellMar>
    </w:tblPr>
  </w:style>
  <w:style w:type="table" w:customStyle="1" w:styleId="Style31">
    <w:name w:val="_Style 31"/>
    <w:basedOn w:val="TableNormal0"/>
    <w:qFormat/>
    <w:tblPr>
      <w:tblCellMar>
        <w:top w:w="0" w:type="dxa"/>
        <w:left w:w="0" w:type="dxa"/>
        <w:bottom w:w="0" w:type="dxa"/>
        <w:right w:w="0" w:type="dxa"/>
      </w:tblCellMar>
    </w:tblPr>
  </w:style>
  <w:style w:type="table" w:customStyle="1" w:styleId="Style32">
    <w:name w:val="_Style 32"/>
    <w:basedOn w:val="TableNormal0"/>
    <w:qFormat/>
    <w:tblPr/>
  </w:style>
  <w:style w:type="paragraph" w:styleId="ListParagraph">
    <w:name w:val="List Paragraph"/>
    <w:basedOn w:val="Normal"/>
    <w:uiPriority w:val="99"/>
    <w:unhideWhenUsed/>
    <w:rsid w:val="002739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www.researchgate.net/publication/324271203_An_IOT_Based_Smart_Shopping_Cart_for_Smart_Shopping"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QdiwORFgQVCJa1m/z5qubdeFBQ==">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</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41</Pages>
  <Words>8062</Words>
  <Characters>45955</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WIN10</dc:creator>
  <cp:lastModifiedBy>chinmayee nv</cp:lastModifiedBy>
  <cp:revision>3</cp:revision>
  <dcterms:created xsi:type="dcterms:W3CDTF">2026-01-16T13:34:00Z</dcterms:created>
  <dcterms:modified xsi:type="dcterms:W3CDTF">2026-01-16T13:42:00Z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7347D0A74A40432D9C1015D7DEECB94A_13</vt:lpwstr>
  </property>
</Properties>
</file>